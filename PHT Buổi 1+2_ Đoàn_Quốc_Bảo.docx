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538F4">
      <w:pPr>
        <w:pStyle w:val="9"/>
      </w:pPr>
      <w:r>
        <w:t>PHIẾU</w:t>
      </w:r>
      <w:r>
        <w:rPr>
          <w:spacing w:val="7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TẬP</w:t>
      </w:r>
      <w:r>
        <w:rPr>
          <w:spacing w:val="1"/>
        </w:rPr>
        <w:t xml:space="preserve"> </w:t>
      </w:r>
      <w:r>
        <w:t>CHỦ</w:t>
      </w:r>
      <w:r>
        <w:rPr>
          <w:spacing w:val="1"/>
        </w:rPr>
        <w:t xml:space="preserve"> </w:t>
      </w:r>
      <w:r>
        <w:t>ĐỘNG (PHT)</w:t>
      </w:r>
      <w:r>
        <w:rPr>
          <w:spacing w:val="7"/>
        </w:rPr>
        <w:t xml:space="preserve"> </w:t>
      </w:r>
      <w:r>
        <w:t>- C#</w:t>
      </w:r>
      <w:r>
        <w:rPr>
          <w:spacing w:val="2"/>
        </w:rPr>
        <w:t xml:space="preserve"> </w:t>
      </w:r>
      <w:r>
        <w:t>CĂN</w:t>
      </w:r>
      <w:r>
        <w:rPr>
          <w:spacing w:val="4"/>
        </w:rPr>
        <w:t xml:space="preserve"> </w:t>
      </w:r>
      <w:r>
        <w:rPr>
          <w:spacing w:val="-5"/>
        </w:rPr>
        <w:t>BẢN</w:t>
      </w:r>
    </w:p>
    <w:p w14:paraId="5B651BDF">
      <w:pPr>
        <w:pStyle w:val="7"/>
        <w:spacing w:before="190"/>
        <w:ind w:left="360"/>
      </w:pPr>
      <w:r>
        <w:rPr>
          <w:rFonts w:ascii="Arial" w:hAnsi="Arial"/>
          <w:b/>
        </w:rPr>
        <w:t>Môn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học: </w:t>
      </w:r>
      <w:r>
        <w:t>FIT4016:</w:t>
      </w:r>
      <w:r>
        <w:rPr>
          <w:spacing w:val="1"/>
        </w:rPr>
        <w:t xml:space="preserve"> </w:t>
      </w:r>
      <w:r>
        <w:t>Thiết</w:t>
      </w:r>
      <w:r>
        <w:rPr>
          <w:spacing w:val="3"/>
        </w:rPr>
        <w:t xml:space="preserve"> </w:t>
      </w:r>
      <w:r>
        <w:t>kế,</w:t>
      </w:r>
      <w:r>
        <w:rPr>
          <w:spacing w:val="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Back-</w:t>
      </w:r>
      <w:r>
        <w:rPr>
          <w:spacing w:val="-5"/>
        </w:rPr>
        <w:t>End</w:t>
      </w:r>
    </w:p>
    <w:p w14:paraId="766D343B">
      <w:pPr>
        <w:pStyle w:val="7"/>
        <w:spacing w:before="81"/>
      </w:pPr>
    </w:p>
    <w:p w14:paraId="3BB6DA6B">
      <w:pPr>
        <w:spacing w:before="0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Học</w:t>
      </w:r>
      <w:r>
        <w:rPr>
          <w:rFonts w:ascii="Arial" w:hAnsi="Arial"/>
          <w:b/>
          <w:spacing w:val="4"/>
          <w:sz w:val="22"/>
        </w:rPr>
        <w:t xml:space="preserve"> </w:t>
      </w:r>
      <w:r>
        <w:rPr>
          <w:rFonts w:ascii="Arial" w:hAnsi="Arial"/>
          <w:b/>
          <w:sz w:val="22"/>
        </w:rPr>
        <w:t>phần:</w:t>
      </w:r>
      <w:r>
        <w:rPr>
          <w:rFonts w:ascii="Arial" w:hAnsi="Arial"/>
          <w:b/>
          <w:spacing w:val="10"/>
          <w:sz w:val="22"/>
        </w:rPr>
        <w:t xml:space="preserve"> </w:t>
      </w:r>
      <w:r>
        <w:rPr>
          <w:sz w:val="22"/>
        </w:rPr>
        <w:t>C#</w:t>
      </w:r>
      <w:r>
        <w:rPr>
          <w:spacing w:val="7"/>
          <w:sz w:val="22"/>
        </w:rPr>
        <w:t xml:space="preserve"> </w:t>
      </w:r>
      <w:r>
        <w:rPr>
          <w:sz w:val="22"/>
        </w:rPr>
        <w:t>Căn</w:t>
      </w:r>
      <w:r>
        <w:rPr>
          <w:spacing w:val="10"/>
          <w:sz w:val="22"/>
        </w:rPr>
        <w:t xml:space="preserve"> </w:t>
      </w:r>
      <w:r>
        <w:rPr>
          <w:sz w:val="22"/>
        </w:rPr>
        <w:t>Bản</w:t>
      </w:r>
      <w:r>
        <w:rPr>
          <w:spacing w:val="8"/>
          <w:sz w:val="22"/>
        </w:rPr>
        <w:t xml:space="preserve"> </w:t>
      </w:r>
      <w:r>
        <w:rPr>
          <w:sz w:val="22"/>
        </w:rPr>
        <w:t>(Chương</w:t>
      </w:r>
      <w:r>
        <w:rPr>
          <w:spacing w:val="8"/>
          <w:sz w:val="22"/>
        </w:rPr>
        <w:t xml:space="preserve"> </w:t>
      </w:r>
      <w:r>
        <w:rPr>
          <w:spacing w:val="-5"/>
          <w:sz w:val="22"/>
        </w:rPr>
        <w:t>1)</w:t>
      </w:r>
    </w:p>
    <w:p w14:paraId="6F1B35F9">
      <w:pPr>
        <w:pStyle w:val="7"/>
        <w:rPr>
          <w:sz w:val="20"/>
        </w:rPr>
      </w:pPr>
    </w:p>
    <w:p w14:paraId="7445EDFD">
      <w:pPr>
        <w:pStyle w:val="7"/>
        <w:spacing w:before="2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172720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6pt;height:1.6pt;width:468pt;mso-position-horizontal-relative:page;mso-wrap-distance-bottom:0pt;mso-wrap-distance-top:0pt;z-index:-251657216;mso-width-relative:page;mso-height-relative:page;" coordsize="5943600,20320" o:gfxdata="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GjpjN3ZAAAACgEAAA8A&#10;AAAAAAAAAQAgAAAAIgAAAGRycy9kb3ducmV2LnhtbFBLAQIUABQAAAAIAIdO4kCJdk6c+gIAAHAK&#10;AAAOAAAAAAAAAAEAIAAAACgBAABkcnMvZTJvRG9jLnhtbFBLBQYAAAAABgAGAFkBAACUBgAAAAA=&#10;">
                <o:lock v:ext="edit" aspectratio="f"/>
                <v:shape id="Graphic 2" o:spid="_x0000_s1026" o:spt="100" style="position:absolute;left:0;top:12;height:20320;width:5943600;" fillcolor="#A0A0A0" filled="t" stroked="f" coordsize="5943600,20320" o:gfxdata="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ZfHL4A&#10;AADaAAAADwAAAAAAAAABACAAAAAiAAAAZHJzL2Rvd25yZXYueG1sUEsBAhQAFAAAAAgAh07iQDMv&#10;BZ47AAAAOQAAABAAAAAAAAAAAQAgAAAADQEAAGRycy9zaGFwZXhtbC54bWxQSwUGAAAAAAYABgBb&#10;AQAAtwMAAAAA&#10;" path="m5943600,0l5940552,0,0,0,0,3035,0,16764,0,19799,5943600,19799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3047;height:17145;width:5943600;" fillcolor="#E2E2E2" filled="t" stroked="f" coordsize="5943600,17145" o:gfxdata="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b8MmW2AAAA2gAAAA8A&#10;AAAAAAAAAQAgAAAAIgAAAGRycy9kb3ducmV2LnhtbFBLAQIUABQAAAAIAIdO4kAzLwWeOwAAADkA&#10;AAAQAAAAAAAAAAEAIAAAAAUBAABkcnMvc2hhcGV4bWwueG1sUEsFBgAAAAAGAAYAWwEAAK8DAAAA&#10;AA==&#10;" path="m5943600,0l5940539,0,5940539,13728,0,13728,0,16764,5940539,16764,5943600,16764,5943600,1372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8C8EFBD">
      <w:pPr>
        <w:pStyle w:val="7"/>
        <w:spacing w:before="91"/>
        <w:rPr>
          <w:sz w:val="32"/>
        </w:rPr>
      </w:pPr>
    </w:p>
    <w:p w14:paraId="38FAA7DF">
      <w:pPr>
        <w:pStyle w:val="2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[01]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GÌ?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NIỆM CỐT</w:t>
      </w:r>
      <w:r>
        <w:rPr>
          <w:spacing w:val="-2"/>
        </w:rPr>
        <w:t xml:space="preserve"> </w:t>
      </w:r>
      <w:r>
        <w:rPr>
          <w:spacing w:val="-5"/>
        </w:rPr>
        <w:t>LÕI</w:t>
      </w:r>
    </w:p>
    <w:p w14:paraId="2BADF9D6">
      <w:pPr>
        <w:tabs>
          <w:tab w:val="left" w:pos="5812"/>
        </w:tabs>
        <w:spacing w:before="176"/>
        <w:ind w:left="360" w:right="0" w:firstLine="0"/>
        <w:jc w:val="left"/>
        <w:rPr>
          <w:rFonts w:hint="default" w:ascii="Times New Roman" w:hAnsi="Times New Roman"/>
          <w:b/>
          <w:bCs w:val="0"/>
          <w:sz w:val="22"/>
          <w:lang w:val="vi-VN"/>
        </w:rPr>
      </w:pPr>
      <w:r>
        <w:rPr>
          <w:rFonts w:ascii="Arial" w:hAnsi="Arial"/>
          <w:b/>
          <w:bCs w:val="0"/>
          <w:sz w:val="22"/>
        </w:rPr>
        <w:t xml:space="preserve">Họ và tên: </w:t>
      </w:r>
      <w:r>
        <w:rPr>
          <w:rFonts w:hint="default" w:ascii="Arial" w:hAnsi="Arial"/>
          <w:b/>
          <w:bCs w:val="0"/>
          <w:sz w:val="22"/>
          <w:lang w:val="vi-VN"/>
        </w:rPr>
        <w:t>Đoàn Quốc Bảo</w:t>
      </w:r>
    </w:p>
    <w:p w14:paraId="659F31CD">
      <w:pPr>
        <w:pStyle w:val="7"/>
        <w:spacing w:before="77"/>
        <w:rPr>
          <w:rFonts w:ascii="Times New Roman"/>
        </w:rPr>
      </w:pPr>
    </w:p>
    <w:p w14:paraId="4D8FE81A">
      <w:pPr>
        <w:tabs>
          <w:tab w:val="left" w:pos="5247"/>
        </w:tabs>
        <w:spacing w:before="0"/>
        <w:ind w:left="360" w:right="0" w:firstLine="0"/>
        <w:jc w:val="left"/>
        <w:rPr>
          <w:rFonts w:hint="default" w:ascii="Times New Roman" w:hAnsi="Times New Roman"/>
          <w:sz w:val="22"/>
          <w:lang w:val="vi-VN"/>
        </w:rPr>
      </w:pPr>
      <w:r>
        <w:rPr>
          <w:rFonts w:ascii="Arial" w:hAnsi="Arial"/>
          <w:b/>
          <w:sz w:val="22"/>
        </w:rPr>
        <w:t xml:space="preserve">Lớp: </w:t>
      </w:r>
      <w:r>
        <w:rPr>
          <w:rFonts w:hint="default" w:ascii="Arial" w:hAnsi="Arial"/>
          <w:b/>
          <w:sz w:val="22"/>
          <w:lang w:val="vi-VN"/>
        </w:rPr>
        <w:t>CNTT 18-01</w:t>
      </w:r>
    </w:p>
    <w:p w14:paraId="73392733">
      <w:pPr>
        <w:pStyle w:val="7"/>
        <w:spacing w:before="74"/>
        <w:rPr>
          <w:rFonts w:ascii="Times New Roman"/>
        </w:rPr>
      </w:pPr>
    </w:p>
    <w:p w14:paraId="6B4B8D0D">
      <w:pPr>
        <w:tabs>
          <w:tab w:val="left" w:pos="6901"/>
        </w:tabs>
        <w:spacing w:before="1"/>
        <w:ind w:left="360" w:right="0" w:firstLine="0"/>
        <w:jc w:val="left"/>
        <w:rPr>
          <w:rFonts w:ascii="Times New Roman" w:hAnsi="Times New Roman"/>
          <w:sz w:val="22"/>
        </w:rPr>
      </w:pPr>
      <w:r>
        <w:rPr>
          <w:rFonts w:ascii="Arial" w:hAnsi="Arial"/>
          <w:b/>
          <w:sz w:val="22"/>
        </w:rPr>
        <w:t xml:space="preserve">Video đã xem (Link): </w:t>
      </w:r>
      <w:r>
        <w:rPr>
          <w:rFonts w:ascii="Times New Roman" w:hAnsi="Times New Roman"/>
          <w:sz w:val="22"/>
          <w:u w:val="single"/>
        </w:rPr>
        <w:tab/>
      </w:r>
    </w:p>
    <w:p w14:paraId="484DC427">
      <w:pPr>
        <w:pStyle w:val="7"/>
        <w:rPr>
          <w:rFonts w:ascii="Times New Roman"/>
          <w:sz w:val="20"/>
        </w:rPr>
      </w:pPr>
    </w:p>
    <w:p w14:paraId="162163E3">
      <w:pPr>
        <w:pStyle w:val="7"/>
        <w:spacing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pt;height:1.6pt;width:468pt;mso-position-horizontal-relative:page;mso-wrap-distance-bottom:0pt;mso-wrap-distance-top:0pt;z-index:-251657216;mso-width-relative:page;mso-height-relative:page;" coordsize="5943600,20320" o:gfxdata="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EysGa2QAAAAoBAAAPAAAAAAAAAAEA&#10;IAAAACIAAABkcnMvZG93bnJldi54bWxQSwECFAAUAAAACACHTuJAwkid//ICAABwCgAADgAAAAAA&#10;AAABACAAAAAoAQAAZHJzL2Uyb0RvYy54bWxQSwUGAAAAAAYABgBZAQAAjAYAAAAA&#10;">
                <o:lock v:ext="edit" aspectratio="f"/>
                <v:shape id="Graphic 5" o:spid="_x0000_s1026" o:spt="100" style="position:absolute;left:0;top:12;height:20320;width:5943600;" fillcolor="#A0A0A0" filled="t" stroked="f" coordsize="5943600,20320" o:gfxdata="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/HaL4A&#10;AADaAAAADwAAAAAAAAABACAAAAAiAAAAZHJzL2Rvd25yZXYueG1sUEsBAhQAFAAAAAgAh07iQDMv&#10;BZ47AAAAOQAAABAAAAAAAAAAAQAgAAAADQEAAGRycy9zaGFwZXhtbC54bWxQSwUGAAAAAAYABgBb&#10;AQAAtwMAAAAA&#10;" path="m5943600,0l5940552,0,0,0,0,3048,0,16764,0,19799,5943600,19799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3060;height:17145;width:5943600;" fillcolor="#E2E2E2" filled="t" stroked="f" coordsize="5943600,17145" o:gfxdata="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aLkf22AAAA2gAAAA8A&#10;AAAAAAAAAQAgAAAAIgAAAGRycy9kb3ducmV2LnhtbFBLAQIUABQAAAAIAIdO4kAzLwWeOwAAADkA&#10;AAAQAAAAAAAAAAEAIAAAAAUBAABkcnMvc2hhcGV4bWwueG1sUEsFBgAAAAAGAAYAWwEAAK8DAAAA&#10;AA==&#10;" path="m5943600,0l5940539,0,5940539,13716,0,13716,0,16751,5940539,16751,5943600,16751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3D07902">
      <w:pPr>
        <w:pStyle w:val="7"/>
        <w:spacing w:before="91"/>
        <w:rPr>
          <w:rFonts w:ascii="Times New Roman"/>
          <w:sz w:val="28"/>
        </w:rPr>
      </w:pPr>
    </w:p>
    <w:p w14:paraId="4A1D2FC9">
      <w:pPr>
        <w:pStyle w:val="3"/>
        <w:numPr>
          <w:ilvl w:val="0"/>
          <w:numId w:val="1"/>
        </w:numPr>
        <w:tabs>
          <w:tab w:val="left" w:pos="674"/>
        </w:tabs>
        <w:spacing w:before="1" w:after="0" w:line="240" w:lineRule="auto"/>
        <w:ind w:left="674" w:right="0" w:hanging="314"/>
        <w:jc w:val="left"/>
      </w:pPr>
      <w:r>
        <w:rPr>
          <w:color w:val="424242"/>
        </w:rPr>
        <w:t>Kiến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9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6"/>
        </w:rPr>
        <w:t xml:space="preserve"> </w:t>
      </w:r>
      <w:r>
        <w:rPr>
          <w:color w:val="424242"/>
          <w:spacing w:val="-4"/>
        </w:rPr>
        <w:t>bạn)</w:t>
      </w:r>
    </w:p>
    <w:p w14:paraId="6B75F315">
      <w:pPr>
        <w:spacing w:before="128"/>
        <w:ind w:left="36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Sau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khi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xem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video,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hãy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trả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lời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các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câu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 xml:space="preserve">hỏi </w:t>
      </w:r>
      <w:r>
        <w:rPr>
          <w:rFonts w:ascii="Arial" w:hAnsi="Arial"/>
          <w:i/>
          <w:spacing w:val="-4"/>
          <w:sz w:val="22"/>
        </w:rPr>
        <w:t>sau:</w:t>
      </w:r>
    </w:p>
    <w:p w14:paraId="21C4F773">
      <w:pPr>
        <w:pStyle w:val="7"/>
        <w:spacing w:before="69"/>
        <w:rPr>
          <w:rFonts w:ascii="Arial"/>
          <w:i/>
        </w:rPr>
      </w:pPr>
    </w:p>
    <w:p w14:paraId="0BC86455">
      <w:pPr>
        <w:pStyle w:val="4"/>
        <w:numPr>
          <w:ilvl w:val="1"/>
          <w:numId w:val="1"/>
        </w:numPr>
        <w:tabs>
          <w:tab w:val="left" w:pos="762"/>
        </w:tabs>
        <w:spacing w:before="1" w:after="0" w:line="240" w:lineRule="auto"/>
        <w:ind w:left="762" w:right="0" w:hanging="402"/>
        <w:jc w:val="left"/>
      </w:pPr>
      <w:r>
        <w:rPr>
          <w:color w:val="666666"/>
        </w:rPr>
        <w:t>C#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gì?</w:t>
      </w:r>
    </w:p>
    <w:p w14:paraId="7E5917F2">
      <w:pPr>
        <w:pStyle w:val="11"/>
        <w:numPr>
          <w:ilvl w:val="2"/>
          <w:numId w:val="1"/>
        </w:numPr>
        <w:tabs>
          <w:tab w:val="left" w:pos="1079"/>
        </w:tabs>
        <w:spacing w:before="12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C#</w:t>
      </w:r>
      <w:r>
        <w:rPr>
          <w:spacing w:val="2"/>
          <w:sz w:val="22"/>
        </w:rPr>
        <w:t xml:space="preserve"> </w:t>
      </w:r>
      <w:r>
        <w:rPr>
          <w:sz w:val="22"/>
        </w:rPr>
        <w:t>là</w:t>
      </w:r>
      <w:r>
        <w:rPr>
          <w:spacing w:val="-1"/>
          <w:sz w:val="22"/>
        </w:rPr>
        <w:t xml:space="preserve"> </w:t>
      </w:r>
      <w:r>
        <w:rPr>
          <w:sz w:val="22"/>
        </w:rPr>
        <w:t>viết</w:t>
      </w:r>
      <w:r>
        <w:rPr>
          <w:spacing w:val="1"/>
          <w:sz w:val="22"/>
        </w:rPr>
        <w:t xml:space="preserve"> </w:t>
      </w:r>
      <w:r>
        <w:rPr>
          <w:sz w:val="22"/>
        </w:rPr>
        <w:t>tắt</w:t>
      </w:r>
      <w:r>
        <w:rPr>
          <w:spacing w:val="1"/>
          <w:sz w:val="22"/>
        </w:rPr>
        <w:t xml:space="preserve"> </w:t>
      </w:r>
      <w:r>
        <w:rPr>
          <w:sz w:val="22"/>
        </w:rPr>
        <w:t>của:</w:t>
      </w:r>
      <w:r>
        <w:rPr>
          <w:spacing w:val="3"/>
          <w:sz w:val="22"/>
        </w:rPr>
        <w:t xml:space="preserve"> </w:t>
      </w:r>
      <w:r>
        <w:rPr>
          <w:rFonts w:ascii="Arial" w:hAnsi="Arial"/>
          <w:b/>
          <w:sz w:val="22"/>
        </w:rPr>
        <w:t>C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Sharp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sz w:val="22"/>
        </w:rPr>
        <w:t xml:space="preserve">(khai </w:t>
      </w:r>
      <w:r>
        <w:rPr>
          <w:spacing w:val="-4"/>
          <w:sz w:val="22"/>
        </w:rPr>
        <w:t>báo)</w:t>
      </w:r>
    </w:p>
    <w:p w14:paraId="5F26FC20">
      <w:pPr>
        <w:pStyle w:val="7"/>
        <w:spacing w:before="84"/>
      </w:pPr>
    </w:p>
    <w:p w14:paraId="5EB9C8BC">
      <w:pPr>
        <w:pStyle w:val="11"/>
        <w:numPr>
          <w:ilvl w:val="2"/>
          <w:numId w:val="1"/>
        </w:numPr>
        <w:tabs>
          <w:tab w:val="left" w:pos="1079"/>
          <w:tab w:val="left" w:pos="7752"/>
        </w:tabs>
        <w:spacing w:before="0" w:after="0" w:line="240" w:lineRule="auto"/>
        <w:ind w:left="1079" w:right="0" w:hanging="359"/>
        <w:jc w:val="left"/>
        <w:rPr>
          <w:rFonts w:ascii="Times New Roman" w:hAnsi="Times New Roman"/>
          <w:sz w:val="22"/>
        </w:rPr>
      </w:pPr>
      <w:r>
        <w:rPr>
          <w:sz w:val="22"/>
        </w:rPr>
        <w:t>C#</w:t>
      </w:r>
      <w:r>
        <w:rPr>
          <w:spacing w:val="16"/>
          <w:sz w:val="22"/>
        </w:rPr>
        <w:t xml:space="preserve"> </w:t>
      </w:r>
      <w:r>
        <w:rPr>
          <w:sz w:val="22"/>
        </w:rPr>
        <w:t>được</w:t>
      </w:r>
      <w:r>
        <w:rPr>
          <w:spacing w:val="11"/>
          <w:sz w:val="22"/>
        </w:rPr>
        <w:t xml:space="preserve"> </w:t>
      </w:r>
      <w:r>
        <w:rPr>
          <w:sz w:val="22"/>
        </w:rPr>
        <w:t>phát</w:t>
      </w:r>
      <w:r>
        <w:rPr>
          <w:spacing w:val="14"/>
          <w:sz w:val="22"/>
        </w:rPr>
        <w:t xml:space="preserve"> </w:t>
      </w:r>
      <w:r>
        <w:rPr>
          <w:sz w:val="22"/>
        </w:rPr>
        <w:t>triển</w:t>
      </w:r>
      <w:r>
        <w:rPr>
          <w:spacing w:val="13"/>
          <w:sz w:val="22"/>
        </w:rPr>
        <w:t xml:space="preserve"> </w:t>
      </w:r>
      <w:r>
        <w:rPr>
          <w:sz w:val="22"/>
        </w:rPr>
        <w:t>bởi:</w:t>
      </w:r>
      <w:r>
        <w:rPr>
          <w:spacing w:val="12"/>
          <w:sz w:val="22"/>
        </w:rPr>
        <w:t xml:space="preserve"> </w:t>
      </w:r>
      <w:r>
        <w:rPr>
          <w:rFonts w:hint="default" w:ascii="Times New Roman" w:hAnsi="Times New Roman"/>
          <w:sz w:val="22"/>
          <w:u w:val="single"/>
        </w:rPr>
        <w:t>Anders Hejlsberg</w:t>
      </w:r>
    </w:p>
    <w:p w14:paraId="15B43CC1">
      <w:pPr>
        <w:pStyle w:val="7"/>
        <w:spacing w:before="76"/>
        <w:rPr>
          <w:rFonts w:ascii="Times New Roman"/>
        </w:rPr>
      </w:pPr>
    </w:p>
    <w:p w14:paraId="322F5ABD">
      <w:pPr>
        <w:pStyle w:val="11"/>
        <w:numPr>
          <w:ilvl w:val="2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C#</w:t>
      </w:r>
      <w:r>
        <w:rPr>
          <w:spacing w:val="2"/>
          <w:sz w:val="22"/>
        </w:rPr>
        <w:t xml:space="preserve"> </w:t>
      </w:r>
      <w:r>
        <w:rPr>
          <w:sz w:val="22"/>
        </w:rPr>
        <w:t>chạy</w:t>
      </w:r>
      <w:r>
        <w:rPr>
          <w:spacing w:val="-1"/>
          <w:sz w:val="22"/>
        </w:rPr>
        <w:t xml:space="preserve"> </w:t>
      </w:r>
      <w:r>
        <w:rPr>
          <w:sz w:val="22"/>
        </w:rPr>
        <w:t>trên</w:t>
      </w:r>
      <w:r>
        <w:rPr>
          <w:spacing w:val="-1"/>
          <w:sz w:val="22"/>
        </w:rPr>
        <w:t xml:space="preserve"> </w:t>
      </w:r>
      <w:r>
        <w:rPr>
          <w:sz w:val="22"/>
        </w:rPr>
        <w:t>nền</w:t>
      </w:r>
      <w:r>
        <w:rPr>
          <w:spacing w:val="-1"/>
          <w:sz w:val="22"/>
        </w:rPr>
        <w:t xml:space="preserve"> </w:t>
      </w:r>
      <w:r>
        <w:rPr>
          <w:sz w:val="22"/>
        </w:rPr>
        <w:t>tảng:</w:t>
      </w:r>
      <w:r>
        <w:rPr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.NET</w:t>
      </w:r>
      <w:r>
        <w:rPr>
          <w:rFonts w:ascii="Arial" w:hAnsi="Arial"/>
          <w:b/>
          <w:spacing w:val="2"/>
          <w:sz w:val="22"/>
        </w:rPr>
        <w:t xml:space="preserve"> </w:t>
      </w:r>
      <w:r>
        <w:rPr>
          <w:rFonts w:ascii="Arial" w:hAnsi="Arial"/>
          <w:b/>
          <w:sz w:val="22"/>
        </w:rPr>
        <w:t>Framework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.NET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Core</w:t>
      </w:r>
    </w:p>
    <w:p w14:paraId="39998E20">
      <w:pPr>
        <w:pStyle w:val="7"/>
        <w:spacing w:before="80"/>
        <w:rPr>
          <w:rFonts w:ascii="Arial"/>
          <w:b/>
        </w:rPr>
      </w:pPr>
    </w:p>
    <w:p w14:paraId="5EAD43EB">
      <w:pPr>
        <w:pStyle w:val="11"/>
        <w:numPr>
          <w:ilvl w:val="2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Vai</w:t>
      </w:r>
      <w:r>
        <w:rPr>
          <w:spacing w:val="2"/>
          <w:sz w:val="22"/>
        </w:rPr>
        <w:t xml:space="preserve"> </w:t>
      </w:r>
      <w:r>
        <w:rPr>
          <w:sz w:val="22"/>
        </w:rPr>
        <w:t>trò</w:t>
      </w:r>
      <w:r>
        <w:rPr>
          <w:spacing w:val="-1"/>
          <w:sz w:val="22"/>
        </w:rPr>
        <w:t xml:space="preserve"> </w:t>
      </w:r>
      <w:r>
        <w:rPr>
          <w:sz w:val="22"/>
        </w:rPr>
        <w:t>của</w:t>
      </w:r>
      <w:r>
        <w:rPr>
          <w:spacing w:val="2"/>
          <w:sz w:val="22"/>
        </w:rPr>
        <w:t xml:space="preserve"> </w:t>
      </w:r>
      <w:r>
        <w:rPr>
          <w:sz w:val="22"/>
        </w:rPr>
        <w:t>C#</w:t>
      </w:r>
      <w:r>
        <w:rPr>
          <w:spacing w:val="1"/>
          <w:sz w:val="22"/>
        </w:rPr>
        <w:t xml:space="preserve"> </w:t>
      </w:r>
      <w:r>
        <w:rPr>
          <w:sz w:val="22"/>
        </w:rPr>
        <w:t>trong</w:t>
      </w:r>
      <w:r>
        <w:rPr>
          <w:spacing w:val="2"/>
          <w:sz w:val="22"/>
        </w:rPr>
        <w:t xml:space="preserve"> </w:t>
      </w:r>
      <w:r>
        <w:rPr>
          <w:sz w:val="22"/>
        </w:rPr>
        <w:t>lập</w:t>
      </w:r>
      <w:r>
        <w:rPr>
          <w:spacing w:val="1"/>
          <w:sz w:val="22"/>
        </w:rPr>
        <w:t xml:space="preserve"> </w:t>
      </w:r>
      <w:r>
        <w:rPr>
          <w:sz w:val="22"/>
        </w:rPr>
        <w:t>trình</w:t>
      </w:r>
      <w:r>
        <w:rPr>
          <w:spacing w:val="1"/>
          <w:sz w:val="22"/>
        </w:rPr>
        <w:t xml:space="preserve"> </w:t>
      </w:r>
      <w:r>
        <w:rPr>
          <w:sz w:val="22"/>
        </w:rPr>
        <w:t>back-end</w:t>
      </w:r>
      <w:r>
        <w:rPr>
          <w:spacing w:val="1"/>
          <w:sz w:val="22"/>
        </w:rPr>
        <w:t xml:space="preserve"> </w:t>
      </w:r>
      <w:r>
        <w:rPr>
          <w:sz w:val="22"/>
        </w:rPr>
        <w:t>là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>gì?</w:t>
      </w:r>
    </w:p>
    <w:p w14:paraId="5D9B621F">
      <w:pPr>
        <w:pStyle w:val="7"/>
        <w:rPr>
          <w:sz w:val="20"/>
        </w:rPr>
      </w:pPr>
    </w:p>
    <w:p w14:paraId="71272FB9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Xây dựng API và dịch vụ web</w:t>
      </w:r>
    </w:p>
    <w:p w14:paraId="37A9FB4A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Xử lý logic nghiệp vụ (Business Logic Layer)</w:t>
      </w:r>
    </w:p>
    <w:p w14:paraId="05638EDF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Tương tác với cơ sở dữ liệu</w:t>
      </w:r>
    </w:p>
    <w:p w14:paraId="35AAABCB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Xây dựng hệ thống lớn, đa tầng</w:t>
      </w:r>
    </w:p>
    <w:p w14:paraId="6A02EE99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Tạo các ứng dụng back-end đa nền tảng</w:t>
      </w:r>
    </w:p>
    <w:p w14:paraId="2B6ECEDA">
      <w:pPr>
        <w:pStyle w:val="7"/>
        <w:numPr>
          <w:ilvl w:val="0"/>
          <w:numId w:val="2"/>
        </w:numPr>
        <w:spacing w:before="102"/>
        <w:ind w:left="1440" w:leftChars="0" w:firstLine="0" w:firstLineChars="0"/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Xử lý bảo mật và quản lý người dùng</w:t>
      </w:r>
    </w:p>
    <w:p w14:paraId="3EEBC084">
      <w:pPr>
        <w:pStyle w:val="7"/>
        <w:spacing w:before="102"/>
        <w:rPr>
          <w:sz w:val="24"/>
        </w:rPr>
      </w:pPr>
    </w:p>
    <w:p w14:paraId="2A544BAA">
      <w:pPr>
        <w:pStyle w:val="4"/>
        <w:numPr>
          <w:ilvl w:val="1"/>
          <w:numId w:val="1"/>
        </w:numPr>
        <w:tabs>
          <w:tab w:val="left" w:pos="762"/>
        </w:tabs>
        <w:spacing w:before="0" w:after="0" w:line="240" w:lineRule="auto"/>
        <w:ind w:left="762" w:right="0" w:hanging="402"/>
        <w:jc w:val="left"/>
      </w:pPr>
      <w:r>
        <w:rPr>
          <w:color w:val="666666"/>
        </w:rPr>
        <w:t>So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4"/>
        </w:rPr>
        <w:t>khác</w:t>
      </w:r>
    </w:p>
    <w:p w14:paraId="0CCCFFF0">
      <w:pPr>
        <w:spacing w:before="120"/>
        <w:ind w:left="36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Hãy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điền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z w:val="22"/>
        </w:rPr>
        <w:t>vào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bảng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so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 xml:space="preserve">sánh </w:t>
      </w:r>
      <w:r>
        <w:rPr>
          <w:rFonts w:ascii="Arial" w:hAnsi="Arial"/>
          <w:i/>
          <w:spacing w:val="-4"/>
          <w:sz w:val="22"/>
        </w:rPr>
        <w:t>sau:</w:t>
      </w:r>
    </w:p>
    <w:p w14:paraId="72C7A082">
      <w:pPr>
        <w:pStyle w:val="7"/>
        <w:spacing w:before="100"/>
        <w:rPr>
          <w:rFonts w:ascii="Arial"/>
          <w:i/>
          <w:sz w:val="20"/>
        </w:rPr>
      </w:pPr>
    </w:p>
    <w:tbl>
      <w:tblPr>
        <w:tblStyle w:val="6"/>
        <w:tblW w:w="0" w:type="auto"/>
        <w:tblInd w:w="37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 w14:paraId="050208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340" w:type="dxa"/>
          </w:tcPr>
          <w:p w14:paraId="2CD8012E">
            <w:pPr>
              <w:pStyle w:val="12"/>
              <w:spacing w:before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Ngôn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2"/>
              </w:rPr>
              <w:t>ngữ</w:t>
            </w:r>
          </w:p>
        </w:tc>
        <w:tc>
          <w:tcPr>
            <w:tcW w:w="2340" w:type="dxa"/>
          </w:tcPr>
          <w:p w14:paraId="2738C005">
            <w:pPr>
              <w:pStyle w:val="12"/>
              <w:spacing w:before="100"/>
              <w:ind w:left="9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Nền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tảng</w:t>
            </w:r>
          </w:p>
        </w:tc>
        <w:tc>
          <w:tcPr>
            <w:tcW w:w="2340" w:type="dxa"/>
          </w:tcPr>
          <w:p w14:paraId="023D21EE">
            <w:pPr>
              <w:pStyle w:val="12"/>
              <w:spacing w:before="100"/>
              <w:ind w:left="9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Lĩnh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  <w:sz w:val="22"/>
              </w:rPr>
              <w:t>dụng</w:t>
            </w:r>
          </w:p>
        </w:tc>
        <w:tc>
          <w:tcPr>
            <w:tcW w:w="2340" w:type="dxa"/>
          </w:tcPr>
          <w:p w14:paraId="2B54E223">
            <w:pPr>
              <w:pStyle w:val="12"/>
              <w:spacing w:before="100"/>
              <w:ind w:left="9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Ưu</w:t>
            </w:r>
            <w:r>
              <w:rPr>
                <w:rFonts w:ascii="Arial" w:hAns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điểm</w:t>
            </w:r>
          </w:p>
        </w:tc>
      </w:tr>
      <w:tr w14:paraId="03D397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340" w:type="dxa"/>
          </w:tcPr>
          <w:p w14:paraId="75A2C996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C#</w:t>
            </w:r>
          </w:p>
        </w:tc>
        <w:tc>
          <w:tcPr>
            <w:tcW w:w="2340" w:type="dxa"/>
          </w:tcPr>
          <w:p w14:paraId="471993A6">
            <w:pPr>
              <w:pStyle w:val="12"/>
              <w:ind w:left="99"/>
              <w:rPr>
                <w:sz w:val="22"/>
              </w:rPr>
            </w:pPr>
            <w:r>
              <w:rPr>
                <w:spacing w:val="-4"/>
                <w:sz w:val="22"/>
              </w:rPr>
              <w:t>.NET</w:t>
            </w:r>
          </w:p>
        </w:tc>
        <w:tc>
          <w:tcPr>
            <w:tcW w:w="2340" w:type="dxa"/>
          </w:tcPr>
          <w:p w14:paraId="214FC203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Web back-end</w:t>
            </w:r>
          </w:p>
        </w:tc>
        <w:tc>
          <w:tcPr>
            <w:tcW w:w="2340" w:type="dxa"/>
          </w:tcPr>
          <w:p w14:paraId="3FA0978E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Hiệu năng cao, bảo mật tốt, đa nền tảng, hỗ trợ mạnh từ Microsoft, thư viện phong phú</w:t>
            </w:r>
          </w:p>
        </w:tc>
      </w:tr>
    </w:tbl>
    <w:p w14:paraId="0A62695E">
      <w:pPr>
        <w:pStyle w:val="12"/>
        <w:spacing w:after="0"/>
        <w:rPr>
          <w:sz w:val="22"/>
        </w:rPr>
        <w:sectPr>
          <w:type w:val="continuous"/>
          <w:pgSz w:w="12240" w:h="15840"/>
          <w:pgMar w:top="1780" w:right="1080" w:bottom="1471" w:left="1080" w:header="720" w:footer="720" w:gutter="0"/>
          <w:cols w:space="720" w:num="1"/>
        </w:sectPr>
      </w:pPr>
    </w:p>
    <w:tbl>
      <w:tblPr>
        <w:tblStyle w:val="6"/>
        <w:tblW w:w="0" w:type="auto"/>
        <w:tblInd w:w="37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 w14:paraId="10FA06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7B0BECF4">
            <w:pPr>
              <w:pStyle w:val="12"/>
              <w:spacing w:before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Ngôn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2"/>
              </w:rPr>
              <w:t>ngữ</w:t>
            </w:r>
          </w:p>
        </w:tc>
        <w:tc>
          <w:tcPr>
            <w:tcW w:w="2340" w:type="dxa"/>
          </w:tcPr>
          <w:p w14:paraId="4F31FD94">
            <w:pPr>
              <w:pStyle w:val="12"/>
              <w:spacing w:before="100"/>
              <w:ind w:left="9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Nền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tảng</w:t>
            </w:r>
          </w:p>
        </w:tc>
        <w:tc>
          <w:tcPr>
            <w:tcW w:w="2340" w:type="dxa"/>
          </w:tcPr>
          <w:p w14:paraId="3FEA760C">
            <w:pPr>
              <w:pStyle w:val="12"/>
              <w:spacing w:before="100"/>
              <w:ind w:left="9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Lĩnh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  <w:sz w:val="22"/>
              </w:rPr>
              <w:t>dụng</w:t>
            </w:r>
          </w:p>
        </w:tc>
        <w:tc>
          <w:tcPr>
            <w:tcW w:w="2340" w:type="dxa"/>
          </w:tcPr>
          <w:p w14:paraId="3E73F386">
            <w:pPr>
              <w:pStyle w:val="12"/>
              <w:spacing w:before="100"/>
              <w:ind w:left="9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Ưu</w:t>
            </w:r>
            <w:r>
              <w:rPr>
                <w:rFonts w:ascii="Arial" w:hAns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điểm</w:t>
            </w:r>
          </w:p>
        </w:tc>
      </w:tr>
      <w:tr w14:paraId="03338C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7A3ADA4D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PHP</w:t>
            </w:r>
          </w:p>
        </w:tc>
        <w:tc>
          <w:tcPr>
            <w:tcW w:w="2340" w:type="dxa"/>
          </w:tcPr>
          <w:p w14:paraId="0EC82232">
            <w:pPr>
              <w:pStyle w:val="12"/>
              <w:rPr>
                <w:sz w:val="22"/>
              </w:rPr>
            </w:pPr>
            <w:r>
              <w:rPr>
                <w:sz w:val="22"/>
              </w:rPr>
              <w:t xml:space="preserve">Web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2340" w:type="dxa"/>
          </w:tcPr>
          <w:p w14:paraId="6FD82CD2">
            <w:pPr>
              <w:pStyle w:val="12"/>
              <w:ind w:left="98"/>
              <w:rPr>
                <w:sz w:val="22"/>
              </w:rPr>
            </w:pPr>
            <w:r>
              <w:rPr>
                <w:sz w:val="22"/>
              </w:rPr>
              <w:t>Web back-</w:t>
            </w: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2340" w:type="dxa"/>
          </w:tcPr>
          <w:p w14:paraId="168E460C">
            <w:pPr>
              <w:pStyle w:val="12"/>
              <w:ind w:left="97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Dễ học, phổ biến, chạy tốt trên hầu hết hosting, cộng đồng lớn</w:t>
            </w:r>
          </w:p>
        </w:tc>
      </w:tr>
      <w:tr w14:paraId="5873D8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797B5AD0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Java</w:t>
            </w:r>
          </w:p>
        </w:tc>
        <w:tc>
          <w:tcPr>
            <w:tcW w:w="2340" w:type="dxa"/>
          </w:tcPr>
          <w:p w14:paraId="62C477A0">
            <w:pPr>
              <w:pStyle w:val="1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JVM</w:t>
            </w:r>
          </w:p>
        </w:tc>
        <w:tc>
          <w:tcPr>
            <w:tcW w:w="2340" w:type="dxa"/>
          </w:tcPr>
          <w:p w14:paraId="53044EBF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Web back-end</w:t>
            </w:r>
          </w:p>
        </w:tc>
        <w:tc>
          <w:tcPr>
            <w:tcW w:w="2340" w:type="dxa"/>
          </w:tcPr>
          <w:p w14:paraId="01CB61F9">
            <w:pPr>
              <w:pStyle w:val="12"/>
              <w:ind w:left="99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Đa nền tảng, ổn định, mạnh trong hệ thống lớn, cộng đồng rộng</w:t>
            </w:r>
          </w:p>
        </w:tc>
      </w:tr>
      <w:tr w14:paraId="6BE141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340" w:type="dxa"/>
          </w:tcPr>
          <w:p w14:paraId="364D1698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Python</w:t>
            </w:r>
          </w:p>
        </w:tc>
        <w:tc>
          <w:tcPr>
            <w:tcW w:w="2340" w:type="dxa"/>
          </w:tcPr>
          <w:p w14:paraId="07CC5161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Interpreter</w:t>
            </w:r>
          </w:p>
        </w:tc>
        <w:tc>
          <w:tcPr>
            <w:tcW w:w="2340" w:type="dxa"/>
          </w:tcPr>
          <w:p w14:paraId="30898D92">
            <w:pPr>
              <w:pStyle w:val="12"/>
              <w:ind w:left="99"/>
              <w:rPr>
                <w:sz w:val="22"/>
              </w:rPr>
            </w:pPr>
            <w:r>
              <w:rPr>
                <w:sz w:val="22"/>
              </w:rPr>
              <w:t>AI,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2340" w:type="dxa"/>
          </w:tcPr>
          <w:p w14:paraId="1CEA00E3">
            <w:pPr>
              <w:pStyle w:val="12"/>
              <w:ind w:left="97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Cú pháp dễ đọc, nhiều thư viện AI/ML, tốc độ phát triển nhanh</w:t>
            </w:r>
          </w:p>
        </w:tc>
      </w:tr>
    </w:tbl>
    <w:p w14:paraId="454B0911">
      <w:pPr>
        <w:pStyle w:val="7"/>
        <w:spacing w:before="29"/>
        <w:rPr>
          <w:rFonts w:ascii="Arial"/>
          <w:i/>
          <w:sz w:val="24"/>
        </w:rPr>
      </w:pPr>
    </w:p>
    <w:p w14:paraId="1BC98F3A">
      <w:pPr>
        <w:pStyle w:val="4"/>
        <w:numPr>
          <w:ilvl w:val="1"/>
          <w:numId w:val="1"/>
        </w:numPr>
        <w:tabs>
          <w:tab w:val="left" w:pos="762"/>
        </w:tabs>
        <w:spacing w:before="0" w:after="0" w:line="240" w:lineRule="auto"/>
        <w:ind w:left="762" w:right="0" w:hanging="402"/>
        <w:jc w:val="left"/>
      </w:pPr>
      <w:r>
        <w:rPr>
          <w:color w:val="666666"/>
        </w:rPr>
        <w:t>Vai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Client-</w:t>
      </w:r>
      <w:r>
        <w:rPr>
          <w:color w:val="666666"/>
          <w:spacing w:val="-2"/>
        </w:rPr>
        <w:t>Server</w:t>
      </w:r>
    </w:p>
    <w:p w14:paraId="4761A8F0">
      <w:pPr>
        <w:spacing w:before="120"/>
        <w:ind w:left="36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Hãy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điền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z w:val="22"/>
        </w:rPr>
        <w:t>vào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sơ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đồ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sau:</w:t>
      </w:r>
    </w:p>
    <w:p w14:paraId="0887AC68">
      <w:pPr>
        <w:pStyle w:val="7"/>
        <w:spacing w:before="81"/>
        <w:rPr>
          <w:rFonts w:ascii="Arial"/>
          <w:i/>
        </w:rPr>
      </w:pPr>
    </w:p>
    <w:p w14:paraId="0EE48F56">
      <w:pPr>
        <w:pStyle w:val="7"/>
        <w:ind w:left="360"/>
      </w:pPr>
      <w:r>
        <w:t>Client</w:t>
      </w:r>
      <w:r>
        <w:rPr>
          <w:spacing w:val="5"/>
        </w:rPr>
        <w:t xml:space="preserve"> </w:t>
      </w:r>
      <w:r>
        <w:t>(Trình</w:t>
      </w:r>
      <w:r>
        <w:rPr>
          <w:spacing w:val="3"/>
        </w:rPr>
        <w:t xml:space="preserve"> </w:t>
      </w:r>
      <w:r>
        <w:rPr>
          <w:spacing w:val="-2"/>
        </w:rPr>
        <w:t>duyệt)</w:t>
      </w:r>
    </w:p>
    <w:p w14:paraId="085EA392">
      <w:pPr>
        <w:pStyle w:val="7"/>
        <w:spacing w:before="82"/>
      </w:pPr>
    </w:p>
    <w:p w14:paraId="45AD76F6">
      <w:pPr>
        <w:pStyle w:val="7"/>
        <w:spacing w:before="1"/>
        <w:ind w:left="850"/>
      </w:pPr>
      <w:r>
        <w:t>↓</w:t>
      </w:r>
      <w:r>
        <w:rPr>
          <w:spacing w:val="-1"/>
        </w:rPr>
        <w:t xml:space="preserve"> </w:t>
      </w:r>
      <w:r>
        <w:t xml:space="preserve">(HTTP </w:t>
      </w:r>
      <w:r>
        <w:rPr>
          <w:spacing w:val="-2"/>
        </w:rPr>
        <w:t>Request)</w:t>
      </w:r>
    </w:p>
    <w:p w14:paraId="6606878F">
      <w:pPr>
        <w:pStyle w:val="7"/>
        <w:spacing w:before="82"/>
      </w:pPr>
    </w:p>
    <w:p w14:paraId="7F2AAD04">
      <w:pPr>
        <w:pStyle w:val="7"/>
        <w:tabs>
          <w:tab w:val="left" w:pos="5184"/>
        </w:tabs>
        <w:ind w:left="360"/>
      </w:pPr>
      <w:r>
        <w:t>[Web Server</w:t>
      </w:r>
      <w:r>
        <w:rPr>
          <w:spacing w:val="7"/>
        </w:rPr>
        <w:t xml:space="preserve"> </w:t>
      </w:r>
      <w:r>
        <w:t xml:space="preserve">chạy ngôn ngữ: </w:t>
      </w:r>
      <w:r>
        <w:rPr>
          <w:rFonts w:hint="default" w:ascii="Times New Roman" w:hAnsi="Times New Roman"/>
          <w:b/>
          <w:bCs/>
          <w:u w:val="single"/>
        </w:rPr>
        <w:t>PHP</w:t>
      </w:r>
      <w:r>
        <w:rPr>
          <w:spacing w:val="-10"/>
        </w:rPr>
        <w:t>]</w:t>
      </w:r>
    </w:p>
    <w:p w14:paraId="5F1553D6">
      <w:pPr>
        <w:pStyle w:val="7"/>
        <w:spacing w:before="85"/>
      </w:pPr>
    </w:p>
    <w:p w14:paraId="5A5C1D33">
      <w:pPr>
        <w:pStyle w:val="7"/>
        <w:spacing w:line="559" w:lineRule="auto"/>
        <w:ind w:left="360" w:right="5541" w:firstLine="490"/>
      </w:pPr>
      <w:r>
        <w:t>↓</w:t>
      </w:r>
      <w:r>
        <w:rPr>
          <w:spacing w:val="-10"/>
        </w:rPr>
        <w:t xml:space="preserve"> </w:t>
      </w:r>
      <w:r>
        <w:t>(HTTP</w:t>
      </w:r>
      <w:r>
        <w:rPr>
          <w:spacing w:val="-11"/>
        </w:rPr>
        <w:t xml:space="preserve"> </w:t>
      </w:r>
      <w:r>
        <w:t>Response:</w:t>
      </w:r>
      <w:r>
        <w:rPr>
          <w:spacing w:val="-10"/>
        </w:rPr>
        <w:t xml:space="preserve"> </w:t>
      </w:r>
      <w:r>
        <w:t>HTML/JSON) Client nhận dữ liệu hiển thị</w:t>
      </w:r>
    </w:p>
    <w:p w14:paraId="25BEDD5A">
      <w:pPr>
        <w:spacing w:before="1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Câu</w:t>
      </w:r>
      <w:r>
        <w:rPr>
          <w:rFonts w:ascii="Arial" w:hAnsi="Arial"/>
          <w:b/>
          <w:spacing w:val="4"/>
          <w:sz w:val="22"/>
        </w:rPr>
        <w:t xml:space="preserve"> </w:t>
      </w:r>
      <w:r>
        <w:rPr>
          <w:rFonts w:ascii="Arial" w:hAnsi="Arial"/>
          <w:b/>
          <w:sz w:val="22"/>
        </w:rPr>
        <w:t>hỏi:</w:t>
      </w:r>
      <w:r>
        <w:rPr>
          <w:rFonts w:ascii="Arial" w:hAnsi="Arial"/>
          <w:b/>
          <w:spacing w:val="4"/>
          <w:sz w:val="22"/>
        </w:rPr>
        <w:t xml:space="preserve"> </w:t>
      </w:r>
      <w:r>
        <w:rPr>
          <w:sz w:val="22"/>
        </w:rPr>
        <w:t>Tại</w:t>
      </w:r>
      <w:r>
        <w:rPr>
          <w:spacing w:val="6"/>
          <w:sz w:val="22"/>
        </w:rPr>
        <w:t xml:space="preserve"> </w:t>
      </w:r>
      <w:r>
        <w:rPr>
          <w:sz w:val="22"/>
        </w:rPr>
        <w:t>sao</w:t>
      </w:r>
      <w:r>
        <w:rPr>
          <w:spacing w:val="5"/>
          <w:sz w:val="22"/>
        </w:rPr>
        <w:t xml:space="preserve"> </w:t>
      </w:r>
      <w:r>
        <w:rPr>
          <w:sz w:val="22"/>
        </w:rPr>
        <w:t>C#</w:t>
      </w:r>
      <w:r>
        <w:rPr>
          <w:spacing w:val="5"/>
          <w:sz w:val="22"/>
        </w:rPr>
        <w:t xml:space="preserve"> </w:t>
      </w:r>
      <w:r>
        <w:rPr>
          <w:sz w:val="22"/>
        </w:rPr>
        <w:t>lại</w:t>
      </w:r>
      <w:r>
        <w:rPr>
          <w:spacing w:val="5"/>
          <w:sz w:val="22"/>
        </w:rPr>
        <w:t xml:space="preserve"> </w:t>
      </w:r>
      <w:r>
        <w:rPr>
          <w:sz w:val="22"/>
        </w:rPr>
        <w:t>được</w:t>
      </w:r>
      <w:r>
        <w:rPr>
          <w:spacing w:val="7"/>
          <w:sz w:val="22"/>
        </w:rPr>
        <w:t xml:space="preserve"> </w:t>
      </w:r>
      <w:r>
        <w:rPr>
          <w:sz w:val="22"/>
        </w:rPr>
        <w:t>sử</w:t>
      </w:r>
      <w:r>
        <w:rPr>
          <w:spacing w:val="6"/>
          <w:sz w:val="22"/>
        </w:rPr>
        <w:t xml:space="preserve"> </w:t>
      </w:r>
      <w:r>
        <w:rPr>
          <w:sz w:val="22"/>
        </w:rPr>
        <w:t>dụng</w:t>
      </w:r>
      <w:r>
        <w:rPr>
          <w:spacing w:val="9"/>
          <w:sz w:val="22"/>
        </w:rPr>
        <w:t xml:space="preserve"> </w:t>
      </w:r>
      <w:r>
        <w:rPr>
          <w:sz w:val="22"/>
        </w:rPr>
        <w:t>cho</w:t>
      </w:r>
      <w:r>
        <w:rPr>
          <w:spacing w:val="5"/>
          <w:sz w:val="22"/>
        </w:rPr>
        <w:t xml:space="preserve"> </w:t>
      </w:r>
      <w:r>
        <w:rPr>
          <w:sz w:val="22"/>
        </w:rPr>
        <w:t>phần</w:t>
      </w:r>
      <w:r>
        <w:rPr>
          <w:spacing w:val="11"/>
          <w:sz w:val="22"/>
        </w:rPr>
        <w:t xml:space="preserve"> </w:t>
      </w:r>
      <w:r>
        <w:rPr>
          <w:rFonts w:ascii="Arial" w:hAnsi="Arial"/>
          <w:b/>
          <w:sz w:val="22"/>
        </w:rPr>
        <w:t>server-side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sz w:val="22"/>
        </w:rPr>
        <w:t>thay</w:t>
      </w:r>
      <w:r>
        <w:rPr>
          <w:spacing w:val="4"/>
          <w:sz w:val="22"/>
        </w:rPr>
        <w:t xml:space="preserve"> </w:t>
      </w:r>
      <w:r>
        <w:rPr>
          <w:sz w:val="22"/>
        </w:rPr>
        <w:t>vì</w:t>
      </w:r>
      <w:r>
        <w:rPr>
          <w:spacing w:val="8"/>
          <w:sz w:val="22"/>
        </w:rPr>
        <w:t xml:space="preserve"> </w:t>
      </w:r>
      <w:r>
        <w:rPr>
          <w:rFonts w:ascii="Arial" w:hAnsi="Arial"/>
          <w:b/>
          <w:sz w:val="22"/>
        </w:rPr>
        <w:t>client-</w:t>
      </w:r>
      <w:r>
        <w:rPr>
          <w:rFonts w:ascii="Arial" w:hAnsi="Arial"/>
          <w:b/>
          <w:spacing w:val="-2"/>
          <w:sz w:val="22"/>
        </w:rPr>
        <w:t>side</w:t>
      </w:r>
      <w:r>
        <w:rPr>
          <w:spacing w:val="-2"/>
          <w:sz w:val="22"/>
        </w:rPr>
        <w:t>?</w:t>
      </w:r>
    </w:p>
    <w:p w14:paraId="139F3AFE">
      <w:pPr>
        <w:pStyle w:val="7"/>
        <w:rPr>
          <w:sz w:val="20"/>
        </w:rPr>
      </w:pPr>
    </w:p>
    <w:p w14:paraId="130CD5E0">
      <w:pPr>
        <w:pStyle w:val="7"/>
        <w:spacing w:before="21"/>
        <w:ind w:firstLine="720" w:firstLineChars="0"/>
        <w:rPr>
          <w:sz w:val="20"/>
        </w:rPr>
      </w:pPr>
      <w:r>
        <w:rPr>
          <w:rFonts w:hint="default"/>
          <w:sz w:val="20"/>
        </w:rPr>
        <w:t>Không chạy trực tiếp trên trình duyệt (client-side dùng JavaScript).</w: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943600" cy="2032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5pt;height:1.6pt;width:468pt;mso-position-horizontal-relative:page;mso-wrap-distance-bottom:0pt;mso-wrap-distance-top:0pt;z-index:-251656192;mso-width-relative:page;mso-height-relative:page;" coordsize="5943600,20320" o:gfxdata="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Q13TzdkAAAAKAQAADwAAAAAAAAABACAAAAAiAAAA&#10;ZHJzL2Rvd25yZXYueG1sUEsBAhQAFAAAAAgAh07iQOnmSyfqAgAAdQoAAA4AAAAAAAAAAQAgAAAA&#10;KAEAAGRycy9lMm9Eb2MueG1sUEsFBgAAAAAGAAYAWQEAAIQGAAAAAA==&#10;">
                <o:lock v:ext="edit" aspectratio="f"/>
                <v:shape id="Graphic 14" o:spid="_x0000_s1026" o:spt="100" style="position:absolute;left:0;top:0;height:20320;width:5943600;" fillcolor="#A0A0A0" filled="t" stroked="f" coordsize="5943600,20320" o:gfxdata="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nT3gvQAA&#10;ANsAAAAPAAAAAAAAAAEAIAAAACIAAABkcnMvZG93bnJldi54bWxQSwECFAAUAAAACACHTuJAMy8F&#10;njsAAAA5AAAAEAAAAAAAAAABACAAAAAMAQAAZHJzL3NoYXBleG1sLnhtbFBLBQYAAAAABgAGAFsB&#10;AAC2AwAAAAA=&#10;" path="m5943600,0l5940552,0,0,0,0,3048,0,16776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048;height:17145;width:5943600;" fillcolor="#E2E2E2" filled="t" stroked="f" coordsize="5943600,17145" o:gfxdata="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bzHw7UAAADbAAAADwAA&#10;AAAAAAABACAAAAAiAAAAZHJzL2Rvd25yZXYueG1sUEsBAhQAFAAAAAgAh07iQDMvBZ47AAAAOQAA&#10;ABAAAAAAAAAAAQAgAAAABAEAAGRycy9zaGFwZXhtbC54bWxQSwUGAAAAAAYABgBbAQAArgMAAAAA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8DC100E">
      <w:pPr>
        <w:pStyle w:val="7"/>
        <w:rPr>
          <w:sz w:val="20"/>
        </w:rPr>
      </w:pPr>
    </w:p>
    <w:p w14:paraId="0BC2805D">
      <w:pPr>
        <w:pStyle w:val="7"/>
        <w:spacing w:before="75"/>
        <w:ind w:firstLine="720" w:firstLineChars="0"/>
        <w:rPr>
          <w:sz w:val="20"/>
        </w:rPr>
      </w:pPr>
      <w:r>
        <w:rPr>
          <w:rFonts w:hint="default"/>
          <w:sz w:val="20"/>
        </w:rPr>
        <w:t>Hiệu năng mạnh, phù hợp xử lý logic và dữ liệu.</w: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206375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25pt;height:1.6pt;width:468pt;mso-position-horizontal-relative:page;mso-wrap-distance-bottom:0pt;mso-wrap-distance-top:0pt;z-index:-251656192;mso-width-relative:page;mso-height-relative:page;" coordsize="5943600,20320" o:gfxdata="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Ad3T+dkAAAAKAQAADwAAAAAAAAAB&#10;ACAAAAAiAAAAZHJzL2Rvd25yZXYueG1sUEsBAhQAFAAAAAgAh07iQNvMsbPzAgAAdQoAAA4AAAAA&#10;AAAAAQAgAAAAKAEAAGRycy9lMm9Eb2MueG1sUEsFBgAAAAAGAAYAWQEAAI0GAAAAAA==&#10;">
                <o:lock v:ext="edit" aspectratio="f"/>
                <v:shape id="Graphic 17" o:spid="_x0000_s1026" o:spt="100" style="position:absolute;left:0;top:0;height:20320;width:5943600;" fillcolor="#A0A0A0" filled="t" stroked="f" coordsize="5943600,20320" o:gfxdata="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T6OXvQAA&#10;ANsAAAAPAAAAAAAAAAEAIAAAACIAAABkcnMvZG93bnJldi54bWxQSwECFAAUAAAACACHTuJAMy8F&#10;njsAAAA5AAAAEAAAAAAAAAABACAAAAAMAQAAZHJzL3NoYXBleG1sLnhtbFBLBQYAAAAABgAGAFsB&#10;AAC2AwAAAAA=&#10;" path="m5943600,0l5940552,0,0,0,0,3048,0,16776,0,19812,5943600,19812,5943600,306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7;height:17145;width:5943600;" fillcolor="#E2E2E2" filled="t" stroked="f" coordsize="5943600,17145" o:gfxdata="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vWhdugAAANsA&#10;AAAPAAAAAAAAAAEAIAAAACIAAABkcnMvZG93bnJldi54bWxQSwECFAAUAAAACACHTuJAMy8FnjsA&#10;AAA5AAAAEAAAAAAAAAABACAAAAAJAQAAZHJzL3NoYXBleG1sLnhtbFBLBQYAAAAABgAGAFsBAACz&#10;AwAA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24E4552">
      <w:pPr>
        <w:pStyle w:val="7"/>
        <w:rPr>
          <w:sz w:val="20"/>
        </w:rPr>
      </w:pPr>
    </w:p>
    <w:p w14:paraId="0BAE2654">
      <w:pPr>
        <w:pStyle w:val="7"/>
        <w:spacing w:before="72"/>
        <w:ind w:firstLine="720" w:firstLineChars="0"/>
        <w:rPr>
          <w:sz w:val="20"/>
        </w:rPr>
      </w:pPr>
      <w:r>
        <w:rPr>
          <w:rFonts w:hint="default"/>
          <w:sz w:val="20"/>
        </w:rPr>
        <w:t>ASP.NET Core là nền tảng tối ưu cho API, web service.</w: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205105</wp:posOffset>
                </wp:positionV>
                <wp:extent cx="5943600" cy="2032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5pt;height:1.6pt;width:468pt;mso-position-horizontal-relative:page;mso-wrap-distance-bottom:0pt;mso-wrap-distance-top:0pt;z-index:-251655168;mso-width-relative:page;mso-height-relative:page;" coordsize="5943600,20320" o:gfxdata="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MKWlOdkAAAAKAQAADwAAAAAAAAABACAA&#10;AAAiAAAAZHJzL2Rvd25yZXYueG1sUEsBAhQAFAAAAAgAh07iQJPSPfnwAgAAdgoAAA4AAAAAAAAA&#10;AQAgAAAAKAEAAGRycy9lMm9Eb2MueG1sUEsFBgAAAAAGAAYAWQEAAIoGAAAAAA==&#10;">
                <o:lock v:ext="edit" aspectratio="f"/>
                <v:shape id="Graphic 20" o:spid="_x0000_s1026" o:spt="100" style="position:absolute;left:0;top:12;height:20320;width:5943600;" fillcolor="#A0A0A0" filled="t" stroked="f" coordsize="5943600,20320" o:gfxdata="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rxXrsAAADb&#10;AAAADwAAAAAAAAABACAAAAAiAAAAZHJzL2Rvd25yZXYueG1sUEsBAhQAFAAAAAgAh07iQDMvBZ47&#10;AAAAOQAAABAAAAAAAAAAAQAgAAAACgEAAGRycy9zaGFwZXhtbC54bWxQSwUGAAAAAAYABgBbAQAA&#10;tAMAAAAA&#10;" path="m5943600,0l5940552,0,0,0,0,3048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3060;height:17145;width:5943600;" fillcolor="#E2E2E2" filled="t" stroked="f" coordsize="5943600,17145" o:gfxdata="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6wt9twAAANsAAAAP&#10;AAAAAAAAAAEAIAAAACIAAABkcnMvZG93bnJldi54bWxQSwECFAAUAAAACACHTuJAMy8FnjsAAAA5&#10;AAAAEAAAAAAAAAABACAAAAAGAQAAZHJzL3NoYXBleG1sLnhtbFBLBQYAAAAABgAGAFsBAACwAwAA&#10;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211077F">
      <w:pPr>
        <w:pStyle w:val="7"/>
        <w:rPr>
          <w:sz w:val="20"/>
        </w:rPr>
      </w:pPr>
    </w:p>
    <w:p w14:paraId="03505E32">
      <w:pPr>
        <w:pStyle w:val="7"/>
        <w:spacing w:before="72"/>
        <w:ind w:firstLine="720" w:firstLineChars="0"/>
        <w:rPr>
          <w:sz w:val="20"/>
        </w:rPr>
      </w:pPr>
      <w:r>
        <w:rPr>
          <w:rFonts w:hint="default"/>
          <w:sz w:val="20"/>
        </w:rPr>
        <w:t>Bảo mật tốt và ổn định cho hệ thống lớn.</w: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205105</wp:posOffset>
                </wp:positionV>
                <wp:extent cx="5943600" cy="20320"/>
                <wp:effectExtent l="0" t="0" r="0" b="254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8" name="Graphic 2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21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5pt;height:1.6pt;width:468pt;mso-position-horizontal-relative:page;mso-wrap-distance-bottom:0pt;mso-wrap-distance-top:0pt;z-index:-251651072;mso-width-relative:page;mso-height-relative:page;" coordsize="5943600,20320" o:gfxdata="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DClpTnZAAAACgEAAA8AAAAAAAAAAQAgAAAA&#10;IgAAAGRycy9kb3ducmV2LnhtbFBLAQIUABQAAAAIAIdO4kAuOcDf7gIAAHYKAAAOAAAAAAAAAAEA&#10;IAAAACgBAABkcnMvZTJvRG9jLnhtbFBLBQYAAAAABgAGAFkBAACIBgAAAAA=&#10;">
                <o:lock v:ext="edit" aspectratio="f"/>
                <v:shape id="Graphic 20" o:spid="_x0000_s1026" o:spt="100" style="position:absolute;left:0;top:12;height:20320;width:5943600;" fillcolor="#A0A0A0" filled="t" stroked="f" coordsize="5943600,20320" o:gfxdata="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qOJbsAAADb&#10;AAAADwAAAAAAAAABACAAAAAiAAAAZHJzL2Rvd25yZXYueG1sUEsBAhQAFAAAAAgAh07iQDMvBZ47&#10;AAAAOQAAABAAAAAAAAAAAQAgAAAACgEAAGRycy9zaGFwZXhtbC54bWxQSwUGAAAAAAYABgBbAQAA&#10;tAMAAAAA&#10;" path="m5943600,0l5940552,0,0,0,0,3048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3060;height:17145;width:5943600;" fillcolor="#E2E2E2" filled="t" stroked="f" coordsize="5943600,17145" o:gfxdata="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m3QGtwAAANsAAAAP&#10;AAAAAAAAAAEAIAAAACIAAABkcnMvZG93bnJldi54bWxQSwECFAAUAAAACACHTuJAMy8FnjsAAAA5&#10;AAAAEAAAAAAAAAABACAAAAAGAQAAZHJzL3NoYXBleG1sLnhtbFBLBQYAAAAABgAGAFsBAACwAwAA&#10;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5FD6B4E">
      <w:pPr>
        <w:pStyle w:val="7"/>
        <w:spacing w:before="96"/>
        <w:rPr>
          <w:sz w:val="28"/>
        </w:rPr>
      </w:pPr>
    </w:p>
    <w:p w14:paraId="5961D032">
      <w:pPr>
        <w:pStyle w:val="7"/>
        <w:spacing w:before="96"/>
        <w:rPr>
          <w:sz w:val="28"/>
        </w:rPr>
      </w:pPr>
    </w:p>
    <w:p w14:paraId="76B214FE">
      <w:pPr>
        <w:pStyle w:val="3"/>
        <w:numPr>
          <w:ilvl w:val="0"/>
          <w:numId w:val="1"/>
        </w:numPr>
        <w:tabs>
          <w:tab w:val="left" w:pos="674"/>
        </w:tabs>
        <w:spacing w:before="1" w:after="0" w:line="240" w:lineRule="auto"/>
        <w:ind w:left="674" w:right="0" w:hanging="314"/>
        <w:jc w:val="left"/>
      </w:pPr>
      <w:r>
        <w:rPr>
          <w:color w:val="424242"/>
          <w:spacing w:val="-2"/>
          <w:w w:val="105"/>
        </w:rPr>
        <w:t>Ví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spacing w:val="-2"/>
          <w:w w:val="105"/>
        </w:rPr>
        <w:t>dụ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thực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spacing w:val="-2"/>
          <w:w w:val="105"/>
        </w:rPr>
        <w:t>hành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(Chuẩn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spacing w:val="-2"/>
          <w:w w:val="105"/>
        </w:rPr>
        <w:t>bị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môi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trường)</w:t>
      </w:r>
    </w:p>
    <w:p w14:paraId="50CFB181">
      <w:pPr>
        <w:pStyle w:val="7"/>
        <w:spacing w:before="128"/>
        <w:ind w:left="360"/>
      </w:pPr>
      <w:r>
        <w:rPr>
          <w:rFonts w:ascii="Arial" w:hAnsi="Arial"/>
          <w:b/>
        </w:rPr>
        <w:t>Kịch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bản:</w:t>
      </w:r>
      <w:r>
        <w:rPr>
          <w:rFonts w:ascii="Arial" w:hAnsi="Arial"/>
          <w:b/>
          <w:spacing w:val="4"/>
        </w:rPr>
        <w:t xml:space="preserve"> </w:t>
      </w:r>
      <w:r>
        <w:t>Bạn</w:t>
      </w:r>
      <w:r>
        <w:rPr>
          <w:spacing w:val="8"/>
        </w:rPr>
        <w:t xml:space="preserve"> </w:t>
      </w:r>
      <w:r>
        <w:t>sẽ</w:t>
      </w:r>
      <w:r>
        <w:rPr>
          <w:spacing w:val="5"/>
        </w:rPr>
        <w:t xml:space="preserve"> </w:t>
      </w:r>
      <w:r>
        <w:t>cài</w:t>
      </w:r>
      <w:r>
        <w:rPr>
          <w:spacing w:val="6"/>
        </w:rPr>
        <w:t xml:space="preserve"> </w:t>
      </w:r>
      <w:r>
        <w:t>đặt</w:t>
      </w:r>
      <w:r>
        <w:rPr>
          <w:spacing w:val="8"/>
        </w:rPr>
        <w:t xml:space="preserve"> </w:t>
      </w:r>
      <w:r>
        <w:t>môi</w:t>
      </w:r>
      <w:r>
        <w:rPr>
          <w:spacing w:val="6"/>
        </w:rPr>
        <w:t xml:space="preserve"> </w:t>
      </w:r>
      <w:r>
        <w:t>trường</w:t>
      </w:r>
      <w:r>
        <w:rPr>
          <w:spacing w:val="9"/>
        </w:rPr>
        <w:t xml:space="preserve"> </w:t>
      </w:r>
      <w:r>
        <w:t>C#</w:t>
      </w:r>
      <w:r>
        <w:rPr>
          <w:spacing w:val="9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chạy</w:t>
      </w:r>
      <w:r>
        <w:rPr>
          <w:spacing w:val="2"/>
        </w:rPr>
        <w:t xml:space="preserve"> </w:t>
      </w:r>
      <w:r>
        <w:t>chương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"Hello</w:t>
      </w:r>
      <w:r>
        <w:rPr>
          <w:spacing w:val="10"/>
        </w:rPr>
        <w:t xml:space="preserve"> </w:t>
      </w:r>
      <w:r>
        <w:t>World"</w:t>
      </w:r>
      <w:r>
        <w:rPr>
          <w:spacing w:val="9"/>
        </w:rPr>
        <w:t xml:space="preserve"> </w:t>
      </w:r>
      <w:r>
        <w:t>đầu</w:t>
      </w:r>
      <w:r>
        <w:rPr>
          <w:spacing w:val="5"/>
        </w:rPr>
        <w:t xml:space="preserve"> </w:t>
      </w:r>
      <w:r>
        <w:rPr>
          <w:spacing w:val="-2"/>
        </w:rPr>
        <w:t>tiên.</w:t>
      </w:r>
    </w:p>
    <w:p w14:paraId="772EE37E">
      <w:pPr>
        <w:pStyle w:val="7"/>
        <w:spacing w:before="73"/>
      </w:pPr>
    </w:p>
    <w:p w14:paraId="75709C06">
      <w:pPr>
        <w:pStyle w:val="4"/>
        <w:numPr>
          <w:ilvl w:val="1"/>
          <w:numId w:val="1"/>
        </w:numPr>
        <w:tabs>
          <w:tab w:val="left" w:pos="762"/>
        </w:tabs>
        <w:spacing w:before="1" w:after="0" w:line="240" w:lineRule="auto"/>
        <w:ind w:left="762" w:right="0" w:hanging="402"/>
        <w:jc w:val="left"/>
      </w:pPr>
      <w:r>
        <w:rPr>
          <w:color w:val="666666"/>
        </w:rPr>
        <w:t>Các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18"/>
        </w:rPr>
        <w:t xml:space="preserve"> </w:t>
      </w:r>
      <w:r>
        <w:rPr>
          <w:color w:val="666666"/>
          <w:spacing w:val="-5"/>
        </w:rPr>
        <w:t>bị</w:t>
      </w:r>
    </w:p>
    <w:p w14:paraId="515AF208">
      <w:pPr>
        <w:pStyle w:val="7"/>
        <w:spacing w:before="122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Studio Community (hoặc</w:t>
      </w:r>
      <w:r>
        <w:rPr>
          <w:spacing w:val="-1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14:paraId="7BF5F926">
      <w:pPr>
        <w:pStyle w:val="7"/>
        <w:spacing w:before="82"/>
      </w:pPr>
    </w:p>
    <w:p w14:paraId="61FDBF5D">
      <w:pPr>
        <w:pStyle w:val="11"/>
        <w:numPr>
          <w:ilvl w:val="2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Tải</w:t>
      </w:r>
      <w:r>
        <w:rPr>
          <w:spacing w:val="13"/>
          <w:sz w:val="22"/>
        </w:rPr>
        <w:t xml:space="preserve"> </w:t>
      </w:r>
      <w:r>
        <w:rPr>
          <w:sz w:val="22"/>
        </w:rPr>
        <w:t>từ:</w:t>
      </w:r>
      <w:r>
        <w:rPr>
          <w:spacing w:val="16"/>
          <w:sz w:val="22"/>
        </w:rPr>
        <w:t xml:space="preserve"> </w:t>
      </w:r>
      <w:r>
        <w:rPr>
          <w:color w:val="1154CC"/>
          <w:spacing w:val="-2"/>
          <w:sz w:val="22"/>
          <w:u w:val="single" w:color="1154CC"/>
        </w:rPr>
        <w:t>https://visualstudio.microsoft.com/vs/community/</w:t>
      </w:r>
    </w:p>
    <w:p w14:paraId="782B0FB0">
      <w:pPr>
        <w:pStyle w:val="11"/>
        <w:numPr>
          <w:ilvl w:val="2"/>
          <w:numId w:val="1"/>
        </w:numPr>
        <w:tabs>
          <w:tab w:val="left" w:pos="1079"/>
        </w:tabs>
        <w:spacing w:before="4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Hoặc</w:t>
      </w:r>
      <w:r>
        <w:rPr>
          <w:spacing w:val="-1"/>
          <w:sz w:val="22"/>
        </w:rPr>
        <w:t xml:space="preserve"> </w:t>
      </w:r>
      <w:r>
        <w:rPr>
          <w:sz w:val="22"/>
        </w:rPr>
        <w:t>dùng:</w:t>
      </w:r>
      <w:r>
        <w:rPr>
          <w:spacing w:val="-2"/>
          <w:sz w:val="22"/>
        </w:rPr>
        <w:t xml:space="preserve"> </w:t>
      </w:r>
      <w:r>
        <w:rPr>
          <w:color w:val="1154CC"/>
          <w:sz w:val="22"/>
          <w:u w:val="single" w:color="1154CC"/>
        </w:rPr>
        <w:t>https://code.visualstudio.com/</w:t>
      </w:r>
      <w:r>
        <w:rPr>
          <w:color w:val="1154CC"/>
          <w:spacing w:val="-2"/>
          <w:sz w:val="22"/>
        </w:rPr>
        <w:t xml:space="preserve"> </w:t>
      </w:r>
      <w:r>
        <w:rPr>
          <w:sz w:val="22"/>
        </w:rPr>
        <w:t>+</w:t>
      </w:r>
      <w:r>
        <w:rPr>
          <w:spacing w:val="-1"/>
          <w:sz w:val="22"/>
        </w:rPr>
        <w:t xml:space="preserve"> </w:t>
      </w:r>
      <w:r>
        <w:rPr>
          <w:color w:val="1154CC"/>
          <w:spacing w:val="-2"/>
          <w:sz w:val="22"/>
          <w:u w:val="single" w:color="1154CC"/>
        </w:rPr>
        <w:t>https://dotnet.microsoft.com/download</w:t>
      </w:r>
    </w:p>
    <w:p w14:paraId="72D2B523">
      <w:pPr>
        <w:pStyle w:val="7"/>
        <w:spacing w:before="81"/>
      </w:pPr>
    </w:p>
    <w:p w14:paraId="0E0F6147">
      <w:pPr>
        <w:pStyle w:val="7"/>
        <w:spacing w:line="554" w:lineRule="auto"/>
        <w:ind w:left="360" w:right="5541"/>
        <w:rPr>
          <w:rFonts w:hint="default"/>
          <w:lang w:val="vi-VN"/>
        </w:rPr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project C#</w:t>
      </w:r>
      <w:r>
        <w:rPr>
          <w:spacing w:val="-1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mới Nếu dùng Visual Studio:</w:t>
      </w:r>
    </w:p>
    <w:p w14:paraId="18AEF572">
      <w:pPr>
        <w:pStyle w:val="7"/>
        <w:spacing w:before="8"/>
        <w:ind w:left="360"/>
      </w:pPr>
      <w:r>
        <w:t>File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t>New →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→ Console</w:t>
      </w:r>
      <w:r>
        <w:rPr>
          <w:spacing w:val="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(.NET) →</w:t>
      </w:r>
      <w:r>
        <w:rPr>
          <w:spacing w:val="-4"/>
        </w:rPr>
        <w:t xml:space="preserve"> </w:t>
      </w:r>
      <w:r>
        <w:t>Đặt</w:t>
      </w:r>
      <w:r>
        <w:rPr>
          <w:spacing w:val="3"/>
        </w:rPr>
        <w:t xml:space="preserve"> </w:t>
      </w:r>
      <w:r>
        <w:t>tên:</w:t>
      </w:r>
      <w:r>
        <w:rPr>
          <w:spacing w:val="2"/>
        </w:rPr>
        <w:t xml:space="preserve"> </w:t>
      </w:r>
      <w:r>
        <w:rPr>
          <w:spacing w:val="-2"/>
        </w:rPr>
        <w:t>HelloWorldCSharp</w:t>
      </w:r>
    </w:p>
    <w:p w14:paraId="4E92BE20">
      <w:pPr>
        <w:pStyle w:val="7"/>
        <w:spacing w:before="74"/>
        <w:ind w:firstLine="330" w:firstLineChars="150"/>
      </w:pPr>
      <w:r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(VS</w:t>
      </w:r>
      <w:r>
        <w:rPr>
          <w:spacing w:val="-3"/>
        </w:rPr>
        <w:t xml:space="preserve"> </w:t>
      </w:r>
      <w:r>
        <w:rPr>
          <w:spacing w:val="-2"/>
        </w:rPr>
        <w:t>Code):</w:t>
      </w:r>
    </w:p>
    <w:p w14:paraId="1DF5A01F">
      <w:pPr>
        <w:pStyle w:val="7"/>
        <w:spacing w:before="85"/>
      </w:pPr>
    </w:p>
    <w:p w14:paraId="24888B29">
      <w:pPr>
        <w:pStyle w:val="7"/>
        <w:spacing w:line="559" w:lineRule="auto"/>
        <w:ind w:left="360" w:right="5541"/>
      </w:pPr>
      <w:r>
        <w:t>dotnet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console</w:t>
      </w:r>
      <w:r>
        <w:rPr>
          <w:spacing w:val="-11"/>
        </w:rPr>
        <w:t xml:space="preserve"> </w:t>
      </w:r>
      <w:r>
        <w:t>-n</w:t>
      </w:r>
      <w:r>
        <w:rPr>
          <w:spacing w:val="-9"/>
        </w:rPr>
        <w:t xml:space="preserve"> </w:t>
      </w:r>
      <w:r>
        <w:t>HelloWorldCS</w:t>
      </w:r>
      <w:r>
        <w:rPr>
          <w:rFonts w:hint="default"/>
          <w:lang w:val="vi-VN"/>
        </w:rPr>
        <w:tab/>
      </w:r>
      <w:r>
        <w:t>harp cd HelloWorldCSharp</w:t>
      </w:r>
    </w:p>
    <w:p w14:paraId="31AF6D1F">
      <w:pPr>
        <w:spacing w:before="24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//</w:t>
      </w:r>
      <w:r>
        <w:rPr>
          <w:rFonts w:ascii="Arial" w:hAnsi="Arial"/>
          <w:b/>
          <w:spacing w:val="7"/>
          <w:sz w:val="22"/>
        </w:rPr>
        <w:t xml:space="preserve"> </w:t>
      </w:r>
      <w:r>
        <w:rPr>
          <w:rFonts w:ascii="Arial" w:hAnsi="Arial"/>
          <w:b/>
          <w:sz w:val="22"/>
        </w:rPr>
        <w:t>TODO</w:t>
      </w:r>
      <w:r>
        <w:rPr>
          <w:rFonts w:ascii="Arial" w:hAnsi="Arial"/>
          <w:b/>
          <w:spacing w:val="13"/>
          <w:sz w:val="22"/>
        </w:rPr>
        <w:t xml:space="preserve"> </w:t>
      </w:r>
      <w:r>
        <w:rPr>
          <w:rFonts w:ascii="Arial" w:hAnsi="Arial"/>
          <w:b/>
          <w:sz w:val="22"/>
        </w:rPr>
        <w:t>3:</w:t>
      </w:r>
      <w:r>
        <w:rPr>
          <w:rFonts w:ascii="Arial" w:hAnsi="Arial"/>
          <w:b/>
          <w:spacing w:val="9"/>
          <w:sz w:val="22"/>
        </w:rPr>
        <w:t xml:space="preserve"> </w:t>
      </w:r>
      <w:r>
        <w:rPr>
          <w:sz w:val="22"/>
        </w:rPr>
        <w:t>Mở</w:t>
      </w:r>
      <w:r>
        <w:rPr>
          <w:spacing w:val="10"/>
          <w:sz w:val="22"/>
        </w:rPr>
        <w:t xml:space="preserve"> </w:t>
      </w:r>
      <w:r>
        <w:rPr>
          <w:sz w:val="22"/>
        </w:rPr>
        <w:t>file</w:t>
      </w:r>
      <w:r>
        <w:rPr>
          <w:spacing w:val="12"/>
          <w:sz w:val="22"/>
        </w:rPr>
        <w:t xml:space="preserve"> </w:t>
      </w:r>
      <w:r>
        <w:rPr>
          <w:rFonts w:ascii="Courier New" w:hAnsi="Courier New"/>
          <w:color w:val="188038"/>
          <w:sz w:val="22"/>
        </w:rPr>
        <w:t>Program.cs</w:t>
      </w:r>
      <w:r>
        <w:rPr>
          <w:rFonts w:ascii="Courier New" w:hAnsi="Courier New"/>
          <w:color w:val="188038"/>
          <w:spacing w:val="-60"/>
          <w:sz w:val="22"/>
        </w:rPr>
        <w:t xml:space="preserve"> </w:t>
      </w:r>
      <w:r>
        <w:rPr>
          <w:sz w:val="22"/>
        </w:rPr>
        <w:t>vừa</w:t>
      </w:r>
      <w:r>
        <w:rPr>
          <w:spacing w:val="11"/>
          <w:sz w:val="22"/>
        </w:rPr>
        <w:t xml:space="preserve"> </w:t>
      </w:r>
      <w:r>
        <w:rPr>
          <w:sz w:val="22"/>
        </w:rPr>
        <w:t>được</w:t>
      </w:r>
      <w:r>
        <w:rPr>
          <w:spacing w:val="7"/>
          <w:sz w:val="22"/>
        </w:rPr>
        <w:t xml:space="preserve"> </w:t>
      </w:r>
      <w:r>
        <w:rPr>
          <w:spacing w:val="-5"/>
          <w:sz w:val="22"/>
        </w:rPr>
        <w:t>tạo</w:t>
      </w:r>
    </w:p>
    <w:p w14:paraId="000751D7">
      <w:pPr>
        <w:pStyle w:val="7"/>
        <w:spacing w:before="73"/>
      </w:pPr>
    </w:p>
    <w:p w14:paraId="53A710E2">
      <w:pPr>
        <w:pStyle w:val="4"/>
        <w:numPr>
          <w:ilvl w:val="1"/>
          <w:numId w:val="1"/>
        </w:numPr>
        <w:tabs>
          <w:tab w:val="left" w:pos="762"/>
        </w:tabs>
        <w:spacing w:before="0" w:after="0" w:line="240" w:lineRule="auto"/>
        <w:ind w:left="762" w:right="0" w:hanging="402"/>
        <w:jc w:val="left"/>
      </w:pPr>
      <w:r>
        <w:rPr>
          <w:color w:val="666666"/>
        </w:rPr>
        <w:t>Viết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tiên</w:t>
      </w:r>
    </w:p>
    <w:p w14:paraId="45FA0864">
      <w:pPr>
        <w:spacing w:before="12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mẫu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(Starter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Code):</w:t>
      </w:r>
    </w:p>
    <w:p w14:paraId="6895C04E">
      <w:pPr>
        <w:pStyle w:val="7"/>
        <w:spacing w:before="79"/>
        <w:rPr>
          <w:rFonts w:ascii="Arial"/>
          <w:b/>
        </w:rPr>
      </w:pPr>
    </w:p>
    <w:p w14:paraId="1CE732A2">
      <w:pPr>
        <w:pStyle w:val="7"/>
        <w:spacing w:line="561" w:lineRule="auto"/>
        <w:ind w:left="360" w:right="6430"/>
      </w:pPr>
      <w:r>
        <w:t>//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7"/>
        </w:rPr>
        <w:t xml:space="preserve"> </w:t>
      </w:r>
      <w:r>
        <w:t>namespace using System;</w:t>
      </w:r>
    </w:p>
    <w:p w14:paraId="25DB6BAD">
      <w:pPr>
        <w:pStyle w:val="7"/>
        <w:spacing w:line="561" w:lineRule="auto"/>
        <w:ind w:left="360" w:right="6913"/>
      </w:pPr>
      <w:r>
        <w:t>//</w:t>
      </w:r>
      <w:r>
        <w:rPr>
          <w:spacing w:val="-7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Khai</w:t>
      </w:r>
      <w:r>
        <w:rPr>
          <w:spacing w:val="-7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class class Program</w:t>
      </w:r>
    </w:p>
    <w:p w14:paraId="3732D32D">
      <w:pPr>
        <w:spacing w:before="0" w:line="248" w:lineRule="exact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9798DE7">
      <w:pPr>
        <w:pStyle w:val="7"/>
        <w:spacing w:before="81"/>
      </w:pPr>
    </w:p>
    <w:p w14:paraId="3686E9C3">
      <w:pPr>
        <w:pStyle w:val="7"/>
        <w:spacing w:line="561" w:lineRule="auto"/>
        <w:ind w:left="607" w:right="2538" w:hanging="3"/>
      </w:pPr>
      <w:r>
        <w:t>// TODO 3: Khai báo Main method (điểm khởi đầu của chương trình) static void Main()</w:t>
      </w:r>
    </w:p>
    <w:p w14:paraId="39D31476">
      <w:pPr>
        <w:spacing w:before="0" w:line="248" w:lineRule="exact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AF4C49E">
      <w:pPr>
        <w:pStyle w:val="7"/>
        <w:spacing w:before="85"/>
      </w:pPr>
    </w:p>
    <w:p w14:paraId="14A100E9">
      <w:pPr>
        <w:pStyle w:val="7"/>
        <w:spacing w:line="559" w:lineRule="auto"/>
        <w:ind w:left="850" w:right="3709" w:hanging="2"/>
      </w:pPr>
      <w:r>
        <w:t>// TODO 4: In ra một thông điệp Console.WriteLine("Chào mừng đến với C#!");</w:t>
      </w:r>
    </w:p>
    <w:p w14:paraId="4262A33D">
      <w:pPr>
        <w:pStyle w:val="7"/>
      </w:pPr>
    </w:p>
    <w:p w14:paraId="27F8DD74">
      <w:pPr>
        <w:pStyle w:val="7"/>
        <w:spacing w:before="87"/>
      </w:pPr>
    </w:p>
    <w:p w14:paraId="29574CFB">
      <w:pPr>
        <w:pStyle w:val="7"/>
        <w:tabs>
          <w:tab w:val="left" w:pos="3089"/>
        </w:tabs>
        <w:spacing w:line="561" w:lineRule="auto"/>
        <w:ind w:left="850" w:right="4856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báo 3</w:t>
      </w:r>
      <w:r>
        <w:rPr>
          <w:spacing w:val="-3"/>
        </w:rPr>
        <w:t xml:space="preserve"> </w:t>
      </w:r>
      <w:r>
        <w:t>biến và</w:t>
      </w:r>
      <w:r>
        <w:rPr>
          <w:spacing w:val="-5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chúng string ten = "Nguyễn Văn A";</w:t>
      </w:r>
      <w:r>
        <w:rPr>
          <w:spacing w:val="40"/>
        </w:rPr>
        <w:t xml:space="preserve"> </w:t>
      </w:r>
      <w:r>
        <w:t>// Chuỗi ký tự int tuoi = 20;</w:t>
      </w:r>
      <w:r>
        <w:tab/>
      </w:r>
      <w:r>
        <w:t>// Số nguyên</w:t>
      </w:r>
    </w:p>
    <w:p w14:paraId="717CBB54">
      <w:pPr>
        <w:pStyle w:val="7"/>
        <w:tabs>
          <w:tab w:val="left" w:pos="3459"/>
        </w:tabs>
        <w:spacing w:line="246" w:lineRule="exact"/>
        <w:ind w:left="850"/>
        <w:rPr>
          <w:spacing w:val="-4"/>
        </w:rPr>
      </w:pPr>
      <w:r>
        <w:t>double</w:t>
      </w:r>
      <w:r>
        <w:rPr>
          <w:spacing w:val="-2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8.5;</w:t>
      </w:r>
      <w:r>
        <w:tab/>
      </w:r>
      <w:r>
        <w:t>//</w:t>
      </w:r>
      <w:r>
        <w:rPr>
          <w:spacing w:val="3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rPr>
          <w:spacing w:val="-4"/>
        </w:rPr>
        <w:t>thực</w:t>
      </w:r>
    </w:p>
    <w:p w14:paraId="6BF35A7A">
      <w:pPr>
        <w:pStyle w:val="7"/>
        <w:tabs>
          <w:tab w:val="left" w:pos="3459"/>
        </w:tabs>
        <w:spacing w:line="246" w:lineRule="exact"/>
        <w:ind w:left="850"/>
        <w:rPr>
          <w:spacing w:val="-4"/>
        </w:rPr>
      </w:pPr>
    </w:p>
    <w:p w14:paraId="5B2DA848">
      <w:pPr>
        <w:pStyle w:val="7"/>
        <w:spacing w:before="83" w:line="561" w:lineRule="auto"/>
        <w:ind w:right="5541" w:firstLine="720" w:firstLineChars="0"/>
      </w:pPr>
      <w:r>
        <w:t xml:space="preserve">Console.WriteLine("Tên: " + ten); </w:t>
      </w:r>
      <w:r>
        <w:rPr>
          <w:rFonts w:hint="default"/>
          <w:lang w:val="en-US"/>
        </w:rPr>
        <w:tab/>
      </w:r>
      <w:r>
        <w:t xml:space="preserve">Console.WriteLine("Tuổi: " + tuoi); </w:t>
      </w:r>
      <w:r>
        <w:rPr>
          <w:rFonts w:hint="default"/>
          <w:lang w:val="en-US"/>
        </w:rPr>
        <w:tab/>
      </w:r>
      <w:r>
        <w:t>Console.WriteLine("Điểm: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diem);</w:t>
      </w:r>
    </w:p>
    <w:p w14:paraId="543C15BC">
      <w:pPr>
        <w:pStyle w:val="7"/>
      </w:pPr>
    </w:p>
    <w:p w14:paraId="5509E5C4">
      <w:pPr>
        <w:pStyle w:val="7"/>
        <w:spacing w:before="82"/>
      </w:pPr>
    </w:p>
    <w:p w14:paraId="42CA52B0">
      <w:pPr>
        <w:pStyle w:val="7"/>
        <w:spacing w:line="559" w:lineRule="auto"/>
        <w:ind w:left="850" w:right="2538" w:hanging="2"/>
      </w:pPr>
      <w:r>
        <w:t>// TODO 6: Sử dụng string interpolation (cách hiện đại) Console.WriteLine($"Thông</w:t>
      </w:r>
      <w:r>
        <w:rPr>
          <w:spacing w:val="-7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7"/>
        </w:rPr>
        <w:t xml:space="preserve"> </w:t>
      </w:r>
      <w:r>
        <w:t>{tuoi},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{diem}");</w:t>
      </w:r>
    </w:p>
    <w:p w14:paraId="2750A472">
      <w:pPr>
        <w:spacing w:before="4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780F33B">
      <w:pPr>
        <w:pStyle w:val="7"/>
        <w:spacing w:before="83"/>
      </w:pPr>
    </w:p>
    <w:p w14:paraId="138C3730"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E3BF6BD">
      <w:pPr>
        <w:pStyle w:val="7"/>
        <w:spacing w:before="81"/>
      </w:pPr>
    </w:p>
    <w:p w14:paraId="6E352A0D">
      <w:pPr>
        <w:pStyle w:val="7"/>
        <w:spacing w:line="554" w:lineRule="auto"/>
        <w:ind w:left="360" w:right="6430"/>
      </w:pPr>
      <w:r>
        <w:rPr>
          <w:rFonts w:ascii="Arial" w:hAnsi="Arial"/>
          <w:b/>
        </w:rPr>
        <w:t xml:space="preserve">// TODO: </w:t>
      </w:r>
      <w:r>
        <w:t>Chạy chương trình Trong Visual Studio:</w:t>
      </w:r>
    </w:p>
    <w:p w14:paraId="380FAABD">
      <w:pPr>
        <w:pStyle w:val="7"/>
        <w:spacing w:before="6" w:line="561" w:lineRule="auto"/>
        <w:ind w:left="360" w:right="6913"/>
      </w:pPr>
      <w:r>
        <w:t>Nhấn</w:t>
      </w:r>
      <w:r>
        <w:rPr>
          <w:spacing w:val="-3"/>
        </w:rPr>
        <w:t xml:space="preserve"> </w:t>
      </w:r>
      <w:r>
        <w:t>F5</w:t>
      </w:r>
      <w:r>
        <w:rPr>
          <w:spacing w:val="-6"/>
        </w:rPr>
        <w:t xml:space="preserve"> </w:t>
      </w:r>
      <w:r>
        <w:t>hoặc</w:t>
      </w:r>
      <w:r>
        <w:rPr>
          <w:spacing w:val="-7"/>
        </w:rPr>
        <w:t xml:space="preserve"> </w:t>
      </w:r>
      <w:r>
        <w:t>Ctrl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F5 Trong Terminal:</w:t>
      </w:r>
    </w:p>
    <w:p w14:paraId="47B8606F">
      <w:pPr>
        <w:pStyle w:val="7"/>
        <w:spacing w:line="248" w:lineRule="exact"/>
        <w:ind w:left="360"/>
      </w:pPr>
      <w:r>
        <w:t>dotnet</w:t>
      </w:r>
      <w:r>
        <w:rPr>
          <w:spacing w:val="1"/>
        </w:rPr>
        <w:t xml:space="preserve"> </w:t>
      </w:r>
      <w:r>
        <w:rPr>
          <w:spacing w:val="-5"/>
        </w:rPr>
        <w:t>run</w:t>
      </w:r>
    </w:p>
    <w:p w14:paraId="5EE1030B">
      <w:pPr>
        <w:pStyle w:val="7"/>
        <w:spacing w:before="114"/>
      </w:pPr>
    </w:p>
    <w:p w14:paraId="29AF7458">
      <w:pPr>
        <w:pStyle w:val="3"/>
        <w:numPr>
          <w:ilvl w:val="0"/>
          <w:numId w:val="1"/>
        </w:numPr>
        <w:tabs>
          <w:tab w:val="left" w:pos="674"/>
        </w:tabs>
        <w:spacing w:before="0" w:after="0" w:line="240" w:lineRule="auto"/>
        <w:ind w:left="674" w:right="0" w:hanging="314"/>
        <w:jc w:val="left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14:paraId="3E0D4CAB">
      <w:pPr>
        <w:pStyle w:val="11"/>
        <w:numPr>
          <w:ilvl w:val="0"/>
          <w:numId w:val="3"/>
        </w:numPr>
        <w:tabs>
          <w:tab w:val="left" w:pos="638"/>
        </w:tabs>
        <w:spacing w:before="128" w:after="0" w:line="240" w:lineRule="auto"/>
        <w:ind w:left="638" w:right="0" w:hanging="27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Ảnh chụp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màn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hình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Kết</w:t>
      </w:r>
      <w:r>
        <w:rPr>
          <w:rFonts w:ascii="Arial" w:hAnsi="Arial"/>
          <w:b/>
          <w:spacing w:val="2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quả:</w:t>
      </w:r>
    </w:p>
    <w:p w14:paraId="63CEB61C">
      <w:pPr>
        <w:pStyle w:val="7"/>
        <w:spacing w:before="81"/>
        <w:rPr>
          <w:rFonts w:ascii="Arial"/>
          <w:b/>
        </w:rPr>
      </w:pPr>
    </w:p>
    <w:p w14:paraId="66BF3DF3">
      <w:pPr>
        <w:pStyle w:val="7"/>
        <w:spacing w:before="77"/>
        <w:ind w:firstLine="720" w:firstLineChars="0"/>
        <w:rPr>
          <w:rFonts w:ascii="Arial"/>
          <w:i/>
        </w:rPr>
      </w:pPr>
      <w:r>
        <w:drawing>
          <wp:inline distT="0" distB="0" distL="114300" distR="114300">
            <wp:extent cx="3514725" cy="1085850"/>
            <wp:effectExtent l="0" t="0" r="5715" b="11430"/>
            <wp:docPr id="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53C8">
      <w:pPr>
        <w:pStyle w:val="11"/>
        <w:numPr>
          <w:ilvl w:val="0"/>
          <w:numId w:val="3"/>
        </w:numPr>
        <w:tabs>
          <w:tab w:val="left" w:pos="641"/>
        </w:tabs>
        <w:spacing w:before="1" w:after="0" w:line="240" w:lineRule="auto"/>
        <w:ind w:left="641" w:right="0" w:hanging="28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đã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hoàn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thiện:</w:t>
      </w:r>
    </w:p>
    <w:p w14:paraId="0B6F8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28E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Program</w:t>
      </w:r>
    </w:p>
    <w:p w14:paraId="6D12B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1570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EEE2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BAED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"Chào mừng đến với C#!"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FB9E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C210C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"Nguyễn Văn 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// Chuỗi ký tự </w:t>
      </w:r>
    </w:p>
    <w:p w14:paraId="75042E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Số nguyên</w:t>
      </w:r>
    </w:p>
    <w:p w14:paraId="1946F3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Số thực</w:t>
      </w:r>
    </w:p>
    <w:p w14:paraId="46BEDECF">
      <w:pPr>
        <w:keepNext w:val="0"/>
        <w:keepLines w:val="0"/>
        <w:widowControl/>
        <w:suppressLineNumbers w:val="0"/>
        <w:jc w:val="left"/>
      </w:pPr>
    </w:p>
    <w:p w14:paraId="249172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"Tên: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  </w:t>
      </w:r>
    </w:p>
    <w:p w14:paraId="4C3AD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"Tuổi: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    </w:t>
      </w:r>
    </w:p>
    <w:p w14:paraId="0BF63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"Điểm: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48B6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F721A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$"Thông tin: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tuổi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điểm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FA6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1FEAF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60D4211">
      <w:pPr>
        <w:pStyle w:val="7"/>
        <w:rPr>
          <w:rFonts w:ascii="Arial"/>
          <w:i/>
          <w:sz w:val="20"/>
        </w:rPr>
      </w:pPr>
      <w:bookmarkStart w:id="0" w:name="_GoBack"/>
      <w:bookmarkEnd w:id="0"/>
    </w:p>
    <w:p w14:paraId="0C45E958">
      <w:pPr>
        <w:pStyle w:val="7"/>
        <w:spacing w:before="1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55pt;height:1.6pt;width:468pt;mso-position-horizontal-relative:page;mso-wrap-distance-bottom:0pt;mso-wrap-distance-top:0pt;z-index:-251655168;mso-width-relative:page;mso-height-relative:page;" coordsize="5943600,20320" o:gfxdata="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ENd083ZAAAACgEAAA8AAAAAAAAAAQAg&#10;AAAAIgAAAGRycy9kb3ducmV2LnhtbFBLAQIUABQAAAAIAIdO4kCFTWaZ8QIAAHYKAAAOAAAAAAAA&#10;AAEAIAAAACgBAABkcnMvZTJvRG9jLnhtbFBLBQYAAAAABgAGAFkBAACLBgAAAAA=&#10;">
                <o:lock v:ext="edit" aspectratio="f"/>
                <v:shape id="Graphic 23" o:spid="_x0000_s1026" o:spt="100" style="position:absolute;left:0;top:12;height:20320;width:5943600;" fillcolor="#A0A0A0" filled="t" stroked="f" coordsize="5943600,20320" o:gfxdata="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Ybym/&#10;AAAA2wAAAA8AAAAAAAAAAQAgAAAAIgAAAGRycy9kb3ducmV2LnhtbFBLAQIUABQAAAAIAIdO4kAz&#10;LwWeOwAAADkAAAAQAAAAAAAAAAEAIAAAAA4BAABkcnMvc2hhcGV4bWwueG1sUEsFBgAAAAAGAAYA&#10;WwEAALgDAAAAAA==&#10;" path="m5943600,0l5940552,0,0,0,0,3048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3060;height:17145;width:5943600;" fillcolor="#E2E2E2" filled="t" stroked="f" coordsize="5943600,17145" o:gfxdata="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8nKjltwAAANsAAAAP&#10;AAAAAAAAAAEAIAAAACIAAABkcnMvZG93bnJldi54bWxQSwECFAAUAAAACACHTuJAMy8FnjsAAAA5&#10;AAAAEAAAAAAAAAABACAAAAAGAQAAZHJzL3NoYXBleG1sLnhtbFBLBQYAAAAABgAGAFsBAACwAwAA&#10;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FCB216B">
      <w:pPr>
        <w:pStyle w:val="7"/>
        <w:spacing w:before="91"/>
        <w:rPr>
          <w:rFonts w:ascii="Arial"/>
          <w:i/>
          <w:sz w:val="28"/>
        </w:rPr>
      </w:pPr>
    </w:p>
    <w:p w14:paraId="04F81CBF">
      <w:pPr>
        <w:pStyle w:val="3"/>
        <w:numPr>
          <w:ilvl w:val="0"/>
          <w:numId w:val="1"/>
        </w:numPr>
        <w:tabs>
          <w:tab w:val="left" w:pos="671"/>
        </w:tabs>
        <w:spacing w:before="1" w:after="0" w:line="240" w:lineRule="auto"/>
        <w:ind w:left="671" w:right="0" w:hanging="311"/>
        <w:jc w:val="left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14:paraId="453A7A7D">
      <w:pPr>
        <w:spacing w:before="128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Một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điều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tôi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chưa hiểu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rõ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hoặc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muốn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hỏi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thêm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về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chủ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đề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này:</w:t>
      </w:r>
    </w:p>
    <w:p w14:paraId="05FA7A25">
      <w:pPr>
        <w:spacing w:after="0"/>
        <w:jc w:val="left"/>
        <w:rPr>
          <w:rFonts w:ascii="Arial" w:hAnsi="Arial"/>
          <w:b/>
          <w:sz w:val="22"/>
        </w:rPr>
      </w:pPr>
    </w:p>
    <w:p w14:paraId="011C93EE">
      <w:pPr>
        <w:spacing w:before="70" w:line="295" w:lineRule="auto"/>
        <w:ind w:left="360" w:right="381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(Bắt buộc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phải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đặt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1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câu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hỏi.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Ví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dụ: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"Tại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sao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cần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phải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có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namespace?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Nó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là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gì?",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"Sự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khác biệt giữa</w:t>
      </w:r>
      <w:r>
        <w:rPr>
          <w:rFonts w:ascii="Arial" w:hAnsi="Arial"/>
          <w:i/>
          <w:w w:val="115"/>
          <w:sz w:val="22"/>
        </w:rPr>
        <w:t xml:space="preserve"> </w:t>
      </w:r>
      <w:r>
        <w:rPr>
          <w:rFonts w:ascii="Trebuchet MS" w:hAnsi="Trebuchet MS"/>
          <w:i/>
          <w:color w:val="188038"/>
          <w:w w:val="115"/>
          <w:sz w:val="22"/>
        </w:rPr>
        <w:t xml:space="preserve">Console.WriteLine() </w:t>
      </w:r>
      <w:r>
        <w:rPr>
          <w:rFonts w:ascii="Arial" w:hAnsi="Arial"/>
          <w:i/>
          <w:sz w:val="22"/>
        </w:rPr>
        <w:t>và</w:t>
      </w:r>
      <w:r>
        <w:rPr>
          <w:rFonts w:ascii="Arial" w:hAnsi="Arial"/>
          <w:i/>
          <w:w w:val="115"/>
          <w:sz w:val="22"/>
        </w:rPr>
        <w:t xml:space="preserve"> </w:t>
      </w:r>
      <w:r>
        <w:rPr>
          <w:rFonts w:ascii="Trebuchet MS" w:hAnsi="Trebuchet MS"/>
          <w:i/>
          <w:color w:val="188038"/>
          <w:w w:val="115"/>
          <w:sz w:val="22"/>
        </w:rPr>
        <w:t xml:space="preserve">Console.Write() </w:t>
      </w:r>
      <w:r>
        <w:rPr>
          <w:rFonts w:ascii="Arial" w:hAnsi="Arial"/>
          <w:i/>
          <w:sz w:val="22"/>
        </w:rPr>
        <w:t>là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>gì?",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>"Tại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>sao</w:t>
      </w:r>
      <w:r>
        <w:rPr>
          <w:rFonts w:ascii="Arial" w:hAnsi="Arial"/>
          <w:i/>
          <w:spacing w:val="37"/>
          <w:sz w:val="22"/>
        </w:rPr>
        <w:t xml:space="preserve"> </w:t>
      </w:r>
      <w:r>
        <w:rPr>
          <w:rFonts w:ascii="Arial" w:hAnsi="Arial"/>
          <w:i/>
          <w:sz w:val="22"/>
        </w:rPr>
        <w:t>hàm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>Main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>phải</w:t>
      </w:r>
      <w:r>
        <w:rPr>
          <w:rFonts w:ascii="Arial" w:hAnsi="Arial"/>
          <w:i/>
          <w:spacing w:val="40"/>
          <w:sz w:val="22"/>
        </w:rPr>
        <w:t xml:space="preserve"> </w:t>
      </w:r>
      <w:r>
        <w:rPr>
          <w:rFonts w:ascii="Arial" w:hAnsi="Arial"/>
          <w:i/>
          <w:sz w:val="22"/>
        </w:rPr>
        <w:t xml:space="preserve">là </w:t>
      </w:r>
      <w:r>
        <w:rPr>
          <w:rFonts w:ascii="Arial" w:hAnsi="Arial"/>
          <w:i/>
          <w:spacing w:val="-2"/>
          <w:sz w:val="22"/>
        </w:rPr>
        <w:t>static?")</w:t>
      </w:r>
    </w:p>
    <w:p w14:paraId="49A6A2CF">
      <w:pPr>
        <w:pStyle w:val="7"/>
        <w:spacing w:before="187"/>
        <w:ind w:firstLine="720" w:firstLineChars="0"/>
        <w:rPr>
          <w:rFonts w:ascii="Arial"/>
          <w:i/>
          <w:sz w:val="20"/>
        </w:rPr>
      </w:pPr>
      <w:r>
        <w:rPr>
          <w:rFonts w:hint="default" w:ascii="Arial"/>
          <w:i/>
          <w:sz w:val="20"/>
        </w:rPr>
        <w:t>“C# chạy trên .NET Framework và .NET Core — vậy sự khác nhau giữa hai nền tảng này là gì và khi nào</w:t>
      </w: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280035</wp:posOffset>
                </wp:positionV>
                <wp:extent cx="5943600" cy="20320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05pt;height:1.6pt;width:468pt;mso-position-horizontal-relative:page;mso-wrap-distance-bottom:0pt;mso-wrap-distance-top:0pt;z-index:-251654144;mso-width-relative:page;mso-height-relative:page;" coordsize="5943600,20320" o:gfxdata="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WELfdNgAAAAKAQAADwAAAAAAAAABACAAAAAiAAAAZHJzL2Rv&#10;d25yZXYueG1sUEsBAhQAFAAAAAgAh07iQPA7FBvlAgAAdgoAAA4AAAAAAAAAAQAgAAAAJwEAAGRy&#10;cy9lMm9Eb2MueG1sUEsFBgAAAAAGAAYAWQEAAH4GAAAAAA==&#10;">
                <o:lock v:ext="edit" aspectratio="f"/>
                <v:shape id="Graphic 26" o:spid="_x0000_s1026" o:spt="100" style="position:absolute;left:0;top:0;height:20320;width:5943600;" fillcolor="#A0A0A0" filled="t" stroked="f" coordsize="5943600,20320" o:gfxdata="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Msb4A&#10;AADbAAAADwAAAAAAAAABACAAAAAiAAAAZHJzL2Rvd25yZXYueG1sUEsBAhQAFAAAAAgAh07iQDMv&#10;BZ47AAAAOQAAABAAAAAAAAAAAQAgAAAADQEAAGRycy9zaGFwZXhtbC54bWxQSwUGAAAAAAYABgBb&#10;AQAAtwMAAAAA&#10;" path="m5943600,0l5940539,0,0,0,0,3060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3060;height:17145;width:5943600;" fillcolor="#E2E2E2" filled="t" stroked="f" coordsize="5943600,17145" o:gfxdata="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MTjaStwAAANsAAAAP&#10;AAAAAAAAAAEAIAAAACIAAABkcnMvZG93bnJldi54bWxQSwECFAAUAAAACACHTuJAMy8FnjsAAAA5&#10;AAAAEAAAAAAAAAABACAAAAAGAQAAZHJzL3NoYXBleG1sLnhtbFBLBQYAAAAABgAGAFsBAACwAwAA&#10;AAA=&#10;" path="m5943600,0l5940539,0,5940539,13716,0,13716,0,16751,5940539,16751,5943600,16751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ADB030A">
      <w:pPr>
        <w:pStyle w:val="7"/>
        <w:rPr>
          <w:rFonts w:ascii="Arial"/>
          <w:i/>
          <w:sz w:val="20"/>
        </w:rPr>
      </w:pPr>
    </w:p>
    <w:p w14:paraId="4C3DA25B">
      <w:pPr>
        <w:pStyle w:val="7"/>
        <w:spacing w:before="65"/>
        <w:ind w:firstLine="720" w:firstLineChars="0"/>
        <w:rPr>
          <w:rFonts w:ascii="Arial"/>
          <w:i/>
          <w:sz w:val="32"/>
        </w:rPr>
      </w:pPr>
      <w:r>
        <w:rPr>
          <w:rFonts w:hint="default" w:ascii="Arial"/>
          <w:i/>
          <w:sz w:val="20"/>
        </w:rPr>
        <w:t>thì nên dùng mỗi loại?”</w:t>
      </w: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202565</wp:posOffset>
                </wp:positionV>
                <wp:extent cx="5943600" cy="2032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0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.95pt;height:1.6pt;width:468pt;mso-position-horizontal-relative:page;mso-wrap-distance-bottom:0pt;mso-wrap-distance-top:0pt;z-index:-251654144;mso-width-relative:page;mso-height-relative:page;" coordsize="5943600,20320" o:gfxdata="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tC0Sm9gAAAAKAQAADwAAAAAAAAABACAA&#10;AAAiAAAAZHJzL2Rvd25yZXYueG1sUEsBAhQAFAAAAAgAh07iQHuEMIzxAgAAdgoAAA4AAAAAAAAA&#10;AQAgAAAAJwEAAGRycy9lMm9Eb2MueG1sUEsFBgAAAAAGAAYAWQEAAIoGAAAAAA==&#10;">
                <o:lock v:ext="edit" aspectratio="f"/>
                <v:shape id="Graphic 29" o:spid="_x0000_s1026" o:spt="100" style="position:absolute;left:0;top:0;height:20320;width:5943600;" fillcolor="#A0A0A0" filled="t" stroked="f" coordsize="5943600,20320" o:gfxdata="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BYw74A&#10;AADbAAAADwAAAAAAAAABACAAAAAiAAAAZHJzL2Rvd25yZXYueG1sUEsBAhQAFAAAAAgAh07iQDMv&#10;BZ47AAAAOQAAABAAAAAAAAAAAQAgAAAADQEAAGRycy9zaGFwZXhtbC54bWxQSwUGAAAAAAYABgBb&#10;AQAAtwMAAAAA&#10;" path="m5943600,0l5940539,0,0,0,0,3060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3060;height:17145;width:5943600;" fillcolor="#E2E2E2" filled="t" stroked="f" coordsize="5943600,17145" o:gfxdata="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Gfjg7tAAAANsAAAAPAAAA&#10;AAAAAAEAIAAAACIAAABkcnMvZG93bnJldi54bWxQSwECFAAUAAAACACHTuJAMy8FnjsAAAA5AAAA&#10;EAAAAAAAAAABACAAAAADAQAAZHJzL3NoYXBleG1sLnhtbFBLBQYAAAAABgAGAFsBAACtAwAAAAA=&#10;" path="m5943600,0l5940539,0,5940539,13703,0,13703,0,16751,5940539,16751,5943600,16751,5943600,13703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43600" cy="20320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6pt;width:468pt;mso-position-horizontal-relative:page;mso-wrap-distance-bottom:0pt;mso-wrap-distance-top:0pt;z-index:-251653120;mso-width-relative:page;mso-height-relative:page;" coordsize="5943600,20320" o:gfxdata="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Hcyt27ZAAAACgEAAA8AAAAA&#10;AAAAAQAgAAAAIgAAAGRycy9kb3ducmV2LnhtbFBLAQIUABQAAAAIAIdO4kDYkajN9wIAAHUKAAAO&#10;AAAAAAAAAAEAIAAAACgBAABkcnMvZTJvRG9jLnhtbFBLBQYAAAAABgAGAFkBAACRBgAAAAA=&#10;">
                <o:lock v:ext="edit" aspectratio="f"/>
                <v:shape id="Graphic 32" o:spid="_x0000_s1026" o:spt="100" style="position:absolute;left:0;top:0;height:20320;width:5943600;" fillcolor="#A0A0A0" filled="t" stroked="f" coordsize="5943600,20320" o:gfxdata="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NXG+/&#10;AAAA2wAAAA8AAAAAAAAAAQAgAAAAIgAAAGRycy9kb3ducmV2LnhtbFBLAQIUABQAAAAIAIdO4kAz&#10;LwWeOwAAADkAAAAQAAAAAAAAAAEAIAAAAA4BAABkcnMvc2hhcGV4bWwueG1sUEsFBgAAAAAGAAYA&#10;WwEAALgDAAAAAA==&#10;" path="m5943600,0l5940552,0,0,0,0,3048,0,16776,0,19824,5943600,19824,5943600,306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3047;height:17145;width:5943600;" fillcolor="#E2E2E2" filled="t" stroked="f" coordsize="5943600,17145" o:gfxdata="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rKZMtwAAANsAAAAP&#10;AAAAAAAAAAEAIAAAACIAAABkcnMvZG93bnJldi54bWxQSwECFAAUAAAACACHTuJAMy8FnjsAAAA5&#10;AAAAEAAAAAAAAAABACAAAAAGAQAAZHJzL3NoYXBleG1sLnhtbFBLBQYAAAAABgAGAFsBAACwAwAA&#10;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E7247D9">
      <w:r>
        <w:br w:type="page"/>
      </w:r>
    </w:p>
    <w:p w14:paraId="3563388A">
      <w:pPr>
        <w:pStyle w:val="2"/>
        <w:spacing w:before="1" w:line="280" w:lineRule="auto"/>
        <w:ind w:right="38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[02] -</w:t>
      </w:r>
      <w:r>
        <w:rPr>
          <w:spacing w:val="-2"/>
        </w:rPr>
        <w:t xml:space="preserve"> </w:t>
      </w:r>
      <w:r>
        <w:t>CÁC CẤU</w:t>
      </w:r>
      <w:r>
        <w:rPr>
          <w:spacing w:val="-2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VÀ VÒNG LẶP</w:t>
      </w:r>
    </w:p>
    <w:p w14:paraId="2B301E88">
      <w:pPr>
        <w:tabs>
          <w:tab w:val="left" w:pos="5812"/>
        </w:tabs>
        <w:spacing w:before="114"/>
        <w:ind w:left="360" w:right="0" w:firstLine="0"/>
        <w:jc w:val="left"/>
        <w:rPr>
          <w:rFonts w:hint="default" w:ascii="Times New Roman" w:hAnsi="Times New Roman"/>
          <w:b/>
          <w:bCs/>
          <w:sz w:val="22"/>
          <w:lang w:val="vi-VN"/>
        </w:rPr>
      </w:pPr>
      <w:r>
        <w:rPr>
          <w:rFonts w:ascii="Arial" w:hAnsi="Arial"/>
          <w:b/>
          <w:sz w:val="22"/>
        </w:rPr>
        <w:t xml:space="preserve">Họ và tên: </w:t>
      </w:r>
      <w:r>
        <w:rPr>
          <w:rFonts w:hint="default" w:ascii="Times New Roman" w:hAnsi="Times New Roman"/>
          <w:b/>
          <w:bCs/>
          <w:sz w:val="22"/>
          <w:u w:val="single"/>
          <w:lang w:val="vi-VN"/>
        </w:rPr>
        <w:t>Đoàn Quốc Bảo</w:t>
      </w:r>
    </w:p>
    <w:p w14:paraId="59BD6144">
      <w:pPr>
        <w:pStyle w:val="7"/>
        <w:spacing w:before="75"/>
        <w:rPr>
          <w:rFonts w:ascii="Times New Roman"/>
          <w:b/>
          <w:bCs/>
        </w:rPr>
      </w:pPr>
    </w:p>
    <w:p w14:paraId="18431A49">
      <w:pPr>
        <w:tabs>
          <w:tab w:val="left" w:pos="5247"/>
        </w:tabs>
        <w:spacing w:before="0"/>
        <w:ind w:left="360" w:right="0" w:firstLine="0"/>
        <w:jc w:val="left"/>
        <w:rPr>
          <w:rFonts w:hint="default" w:ascii="Times New Roman" w:hAnsi="Times New Roman"/>
          <w:b/>
          <w:bCs/>
          <w:sz w:val="22"/>
          <w:lang w:val="vi-VN"/>
        </w:rPr>
      </w:pPr>
      <w:r>
        <w:rPr>
          <w:rFonts w:ascii="Arial" w:hAnsi="Arial"/>
          <w:b/>
          <w:bCs/>
          <w:sz w:val="22"/>
        </w:rPr>
        <w:t xml:space="preserve">Lớp: </w:t>
      </w:r>
      <w:r>
        <w:rPr>
          <w:rFonts w:hint="default" w:ascii="Times New Roman" w:hAnsi="Times New Roman"/>
          <w:b/>
          <w:bCs/>
          <w:sz w:val="22"/>
          <w:u w:val="single"/>
          <w:lang w:val="vi-VN"/>
        </w:rPr>
        <w:t>CNTT 18-01</w:t>
      </w:r>
    </w:p>
    <w:p w14:paraId="6F67B532">
      <w:pPr>
        <w:pStyle w:val="7"/>
        <w:spacing w:before="77"/>
        <w:rPr>
          <w:rFonts w:ascii="Times New Roman"/>
        </w:rPr>
      </w:pPr>
    </w:p>
    <w:p w14:paraId="0A7CA0E6">
      <w:pPr>
        <w:tabs>
          <w:tab w:val="left" w:pos="6901"/>
        </w:tabs>
        <w:spacing w:before="0"/>
        <w:ind w:left="360" w:right="0" w:firstLine="0"/>
        <w:jc w:val="left"/>
        <w:rPr>
          <w:rFonts w:ascii="Times New Roman" w:hAnsi="Times New Roman"/>
          <w:sz w:val="22"/>
        </w:rPr>
      </w:pPr>
      <w:r>
        <w:rPr>
          <w:rFonts w:ascii="Arial" w:hAnsi="Arial"/>
          <w:b/>
          <w:sz w:val="22"/>
        </w:rPr>
        <w:t xml:space="preserve">Video đã xem (Link): </w:t>
      </w:r>
      <w:r>
        <w:rPr>
          <w:rFonts w:ascii="Times New Roman" w:hAnsi="Times New Roman"/>
          <w:sz w:val="22"/>
          <w:u w:val="single"/>
        </w:rPr>
        <w:tab/>
      </w:r>
    </w:p>
    <w:p w14:paraId="561EA492">
      <w:pPr>
        <w:pStyle w:val="7"/>
        <w:rPr>
          <w:rFonts w:ascii="Times New Roman"/>
          <w:sz w:val="20"/>
        </w:rPr>
      </w:pPr>
    </w:p>
    <w:p w14:paraId="4B5180D8">
      <w:pPr>
        <w:pStyle w:val="7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4pt;height:1.6pt;width:468pt;mso-position-horizontal-relative:page;mso-wrap-distance-bottom:0pt;mso-wrap-distance-top:0pt;z-index:-251653120;mso-width-relative:page;mso-height-relative:page;" coordsize="5943600,20320" o:gfxdata="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pnFu/2AAAAAoBAAAPAAAAAAAA&#10;AAEAIAAAACIAAABkcnMvZG93bnJldi54bWxQSwECFAAUAAAACACHTuJAorjfSPYCAAB2CgAADgAA&#10;AAAAAAABACAAAAAnAQAAZHJzL2Uyb0RvYy54bWxQSwUGAAAAAAYABgBZAQAAjwYAAAAA&#10;">
                <o:lock v:ext="edit" aspectratio="f"/>
                <v:shape id="Graphic 35" o:spid="_x0000_s1026" o:spt="100" style="position:absolute;left:0;top:0;height:20320;width:5943600;" fillcolor="#A0A0A0" filled="t" stroked="f" coordsize="5943600,20320" o:gfxdata="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kxBu/&#10;AAAA2wAAAA8AAAAAAAAAAQAgAAAAIgAAAGRycy9kb3ducmV2LnhtbFBLAQIUABQAAAAIAIdO4kAz&#10;LwWeOwAAADkAAAAQAAAAAAAAAAEAIAAAAA4BAABkcnMvc2hhcGV4bWwueG1sUEsFBgAAAAAGAAYA&#10;WwEAALgDAAAAAA==&#10;" path="m5943600,0l5940539,0,0,0,0,3048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3047;height:17145;width:5943600;" fillcolor="#E2E2E2" filled="t" stroked="f" coordsize="5943600,17145" o:gfxdata="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m2wXUtwAAANsAAAAP&#10;AAAAAAAAAAEAIAAAACIAAABkcnMvZG93bnJldi54bWxQSwECFAAUAAAACACHTuJAMy8FnjsAAAA5&#10;AAAAEAAAAAAAAAABACAAAAAGAQAAZHJzL3NoYXBleG1sLnhtbFBLBQYAAAAABgAGAFsBAACwAwAA&#10;AAA=&#10;" path="m5943600,0l5940539,0,5940539,13728,0,13728,0,16776,5940539,16776,5943600,16776,5943600,1372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4D23A0A">
      <w:pPr>
        <w:pStyle w:val="7"/>
        <w:spacing w:before="91"/>
        <w:rPr>
          <w:rFonts w:ascii="Times New Roman"/>
          <w:sz w:val="28"/>
        </w:rPr>
      </w:pPr>
    </w:p>
    <w:p w14:paraId="59737083">
      <w:pPr>
        <w:pStyle w:val="3"/>
        <w:numPr>
          <w:ilvl w:val="0"/>
          <w:numId w:val="4"/>
        </w:numPr>
        <w:tabs>
          <w:tab w:val="left" w:pos="674"/>
        </w:tabs>
        <w:spacing w:before="1" w:after="0" w:line="240" w:lineRule="auto"/>
        <w:ind w:left="674" w:right="0" w:hanging="314"/>
        <w:jc w:val="left"/>
      </w:pPr>
      <w:r>
        <w:rPr>
          <w:color w:val="424242"/>
        </w:rPr>
        <w:t>Kiến</w:t>
      </w:r>
      <w:r>
        <w:rPr>
          <w:color w:val="424242"/>
          <w:spacing w:val="4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1"/>
        </w:rPr>
        <w:t xml:space="preserve"> </w:t>
      </w:r>
      <w:r>
        <w:rPr>
          <w:color w:val="424242"/>
          <w:spacing w:val="-2"/>
        </w:rPr>
        <w:t>trọng)</w:t>
      </w:r>
    </w:p>
    <w:p w14:paraId="239CF3F3">
      <w:pPr>
        <w:spacing w:before="128"/>
        <w:ind w:left="36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Sau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khi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xem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video,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hãy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hoàn thành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bảng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sau:</w:t>
      </w:r>
    </w:p>
    <w:p w14:paraId="6EECDE3F">
      <w:pPr>
        <w:pStyle w:val="7"/>
        <w:spacing w:before="100"/>
        <w:rPr>
          <w:rFonts w:ascii="Arial"/>
          <w:i/>
          <w:sz w:val="20"/>
        </w:rPr>
      </w:pPr>
    </w:p>
    <w:tbl>
      <w:tblPr>
        <w:tblStyle w:val="6"/>
        <w:tblW w:w="0" w:type="auto"/>
        <w:tblInd w:w="37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5"/>
        <w:gridCol w:w="2895"/>
        <w:gridCol w:w="2345"/>
        <w:gridCol w:w="2745"/>
      </w:tblGrid>
      <w:tr w14:paraId="2895B0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75" w:type="dxa"/>
          </w:tcPr>
          <w:p w14:paraId="4E5FBB0C">
            <w:pPr>
              <w:pStyle w:val="12"/>
              <w:spacing w:before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Cấu</w:t>
            </w:r>
            <w:r>
              <w:rPr>
                <w:rFonts w:ascii="Arial" w:hAns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trúc</w:t>
            </w:r>
          </w:p>
        </w:tc>
        <w:tc>
          <w:tcPr>
            <w:tcW w:w="2895" w:type="dxa"/>
          </w:tcPr>
          <w:p w14:paraId="1597E326">
            <w:pPr>
              <w:pStyle w:val="12"/>
              <w:spacing w:before="100"/>
              <w:ind w:left="9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Cú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pháp</w:t>
            </w:r>
            <w:r>
              <w:rPr>
                <w:rFonts w:ascii="Arial" w:hAns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2"/>
              </w:rPr>
              <w:t>C#</w:t>
            </w:r>
          </w:p>
        </w:tc>
        <w:tc>
          <w:tcPr>
            <w:tcW w:w="2345" w:type="dxa"/>
          </w:tcPr>
          <w:p w14:paraId="09A6499E">
            <w:pPr>
              <w:pStyle w:val="12"/>
              <w:spacing w:before="100"/>
              <w:ind w:left="9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Mục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đích</w:t>
            </w:r>
          </w:p>
        </w:tc>
        <w:tc>
          <w:tcPr>
            <w:tcW w:w="2745" w:type="dxa"/>
          </w:tcPr>
          <w:p w14:paraId="6AB0A1EA">
            <w:pPr>
              <w:pStyle w:val="12"/>
              <w:spacing w:before="100"/>
              <w:ind w:left="9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Ví </w:t>
            </w:r>
            <w:r>
              <w:rPr>
                <w:rFonts w:ascii="Arial" w:hAnsi="Arial"/>
                <w:b/>
                <w:spacing w:val="-5"/>
                <w:sz w:val="22"/>
              </w:rPr>
              <w:t>dụ</w:t>
            </w:r>
          </w:p>
        </w:tc>
      </w:tr>
      <w:tr w14:paraId="695B51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375" w:type="dxa"/>
          </w:tcPr>
          <w:p w14:paraId="06B4F0EC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if...else</w:t>
            </w:r>
          </w:p>
        </w:tc>
        <w:tc>
          <w:tcPr>
            <w:tcW w:w="2895" w:type="dxa"/>
          </w:tcPr>
          <w:p w14:paraId="3D77E18F">
            <w:pPr>
              <w:pStyle w:val="12"/>
              <w:rPr>
                <w:sz w:val="22"/>
              </w:rPr>
            </w:pPr>
            <w:r>
              <w:rPr>
                <w:sz w:val="22"/>
              </w:rPr>
              <w:t>if (điều kiện) {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... </w:t>
            </w:r>
            <w:r>
              <w:rPr>
                <w:spacing w:val="-10"/>
                <w:sz w:val="22"/>
              </w:rPr>
              <w:t>}</w:t>
            </w:r>
          </w:p>
          <w:p w14:paraId="682DDD6C">
            <w:pPr>
              <w:pStyle w:val="12"/>
              <w:spacing w:before="43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{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...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345" w:type="dxa"/>
          </w:tcPr>
          <w:p w14:paraId="4A7F1036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Kiểm tra điều kiện và chạy các nhánh lệnh khác nhau</w:t>
            </w:r>
          </w:p>
        </w:tc>
        <w:tc>
          <w:tcPr>
            <w:tcW w:w="2745" w:type="dxa"/>
          </w:tcPr>
          <w:p w14:paraId="5862BC0D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if (x &gt; 10) Console.WriteLine("Lớn"); else Console.WriteLine("Nhỏ");</w:t>
            </w:r>
          </w:p>
        </w:tc>
      </w:tr>
      <w:tr w14:paraId="5B516D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375" w:type="dxa"/>
          </w:tcPr>
          <w:p w14:paraId="717846C6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switch</w:t>
            </w:r>
          </w:p>
        </w:tc>
        <w:tc>
          <w:tcPr>
            <w:tcW w:w="2895" w:type="dxa"/>
          </w:tcPr>
          <w:p w14:paraId="6626DD02">
            <w:pPr>
              <w:pStyle w:val="12"/>
              <w:spacing w:line="280" w:lineRule="auto"/>
              <w:ind w:hanging="1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(biến)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{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case: break; }</w:t>
            </w:r>
          </w:p>
        </w:tc>
        <w:tc>
          <w:tcPr>
            <w:tcW w:w="2345" w:type="dxa"/>
          </w:tcPr>
          <w:p w14:paraId="74C600D6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Kiểm tra nhiều giá trị của một biến, thay thế nhiều if-else</w:t>
            </w:r>
          </w:p>
        </w:tc>
        <w:tc>
          <w:tcPr>
            <w:tcW w:w="2745" w:type="dxa"/>
          </w:tcPr>
          <w:p w14:paraId="2FED95E4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switch (day) { case 1: Console.WriteLine("Mon"); break; }</w:t>
            </w:r>
          </w:p>
        </w:tc>
      </w:tr>
      <w:tr w14:paraId="613890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375" w:type="dxa"/>
          </w:tcPr>
          <w:p w14:paraId="67D6C5FC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for</w:t>
            </w:r>
          </w:p>
        </w:tc>
        <w:tc>
          <w:tcPr>
            <w:tcW w:w="2895" w:type="dxa"/>
          </w:tcPr>
          <w:p w14:paraId="754E0FC2">
            <w:pPr>
              <w:pStyle w:val="12"/>
              <w:spacing w:line="280" w:lineRule="auto"/>
              <w:ind w:right="19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(int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0;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n; i++) { }</w:t>
            </w:r>
          </w:p>
        </w:tc>
        <w:tc>
          <w:tcPr>
            <w:tcW w:w="2345" w:type="dxa"/>
          </w:tcPr>
          <w:p w14:paraId="58029A5D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Lặp với số lần xác định</w:t>
            </w:r>
          </w:p>
        </w:tc>
        <w:tc>
          <w:tcPr>
            <w:tcW w:w="2745" w:type="dxa"/>
          </w:tcPr>
          <w:p w14:paraId="2334FBE4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for (int i = 0; i &lt; 5; i++) Console.WriteLine(i);</w:t>
            </w:r>
          </w:p>
        </w:tc>
      </w:tr>
      <w:tr w14:paraId="681D05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375" w:type="dxa"/>
          </w:tcPr>
          <w:p w14:paraId="0E78B246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while</w:t>
            </w:r>
          </w:p>
        </w:tc>
        <w:tc>
          <w:tcPr>
            <w:tcW w:w="2895" w:type="dxa"/>
          </w:tcPr>
          <w:p w14:paraId="7F0A7F21">
            <w:pPr>
              <w:pStyle w:val="12"/>
              <w:ind w:left="99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(điều kiện)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{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345" w:type="dxa"/>
          </w:tcPr>
          <w:p w14:paraId="48177D34">
            <w:pPr>
              <w:pStyle w:val="12"/>
              <w:ind w:left="97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Lặp khi điều kiện còn đúng</w:t>
            </w:r>
          </w:p>
        </w:tc>
        <w:tc>
          <w:tcPr>
            <w:tcW w:w="2745" w:type="dxa"/>
          </w:tcPr>
          <w:p w14:paraId="5E904167">
            <w:pPr>
              <w:pStyle w:val="12"/>
              <w:ind w:left="96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while (x &lt; 5) { x++; }</w:t>
            </w:r>
          </w:p>
        </w:tc>
      </w:tr>
      <w:tr w14:paraId="4CFB48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375" w:type="dxa"/>
          </w:tcPr>
          <w:p w14:paraId="47BB3F86">
            <w:pPr>
              <w:pStyle w:val="12"/>
              <w:spacing w:before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do...while</w:t>
            </w:r>
          </w:p>
        </w:tc>
        <w:tc>
          <w:tcPr>
            <w:tcW w:w="2895" w:type="dxa"/>
          </w:tcPr>
          <w:p w14:paraId="04EE8720">
            <w:pPr>
              <w:pStyle w:val="12"/>
              <w:spacing w:line="280" w:lineRule="auto"/>
              <w:ind w:right="190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{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}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while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(điều </w:t>
            </w:r>
            <w:r>
              <w:rPr>
                <w:spacing w:val="-2"/>
                <w:sz w:val="22"/>
              </w:rPr>
              <w:t>kiện);</w:t>
            </w:r>
          </w:p>
        </w:tc>
        <w:tc>
          <w:tcPr>
            <w:tcW w:w="2345" w:type="dxa"/>
          </w:tcPr>
          <w:p w14:paraId="48FBDAB7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Lặp ít nhất 1 lần trước khi kiểm tra điều kiện</w:t>
            </w:r>
          </w:p>
        </w:tc>
        <w:tc>
          <w:tcPr>
            <w:tcW w:w="2745" w:type="dxa"/>
          </w:tcPr>
          <w:p w14:paraId="021416BF">
            <w:pPr>
              <w:pStyle w:val="12"/>
              <w:rPr>
                <w:sz w:val="22"/>
              </w:rPr>
            </w:pPr>
            <w:r>
              <w:rPr>
                <w:rFonts w:hint="default"/>
                <w:w w:val="105"/>
                <w:sz w:val="22"/>
              </w:rPr>
              <w:t>do { x++; } while (x &lt; 5);</w:t>
            </w:r>
          </w:p>
        </w:tc>
      </w:tr>
    </w:tbl>
    <w:p w14:paraId="0FADF305">
      <w:pPr>
        <w:pStyle w:val="12"/>
        <w:spacing w:after="0"/>
        <w:rPr>
          <w:sz w:val="22"/>
        </w:rPr>
        <w:sectPr>
          <w:pgSz w:w="12240" w:h="15840"/>
          <w:pgMar w:top="1660" w:right="1080" w:bottom="280" w:left="1080" w:header="720" w:footer="720" w:gutter="0"/>
          <w:cols w:space="720" w:num="1"/>
        </w:sectPr>
      </w:pPr>
    </w:p>
    <w:p w14:paraId="5FD4F2F0">
      <w:pPr>
        <w:pStyle w:val="3"/>
        <w:numPr>
          <w:ilvl w:val="0"/>
          <w:numId w:val="4"/>
        </w:numPr>
        <w:tabs>
          <w:tab w:val="left" w:pos="674"/>
        </w:tabs>
        <w:spacing w:before="66" w:after="0" w:line="240" w:lineRule="auto"/>
        <w:ind w:left="674" w:right="0" w:hanging="314"/>
        <w:jc w:val="left"/>
      </w:pPr>
      <w:r>
        <w:rPr>
          <w:color w:val="424242"/>
        </w:rPr>
        <w:t>Ví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11"/>
        </w:rPr>
        <w:t xml:space="preserve"> </w:t>
      </w:r>
      <w:r>
        <w:rPr>
          <w:color w:val="424242"/>
          <w:spacing w:val="-4"/>
        </w:rPr>
        <w:t>buộc)</w:t>
      </w:r>
    </w:p>
    <w:p w14:paraId="58BD069F">
      <w:pPr>
        <w:pStyle w:val="7"/>
        <w:spacing w:before="128" w:line="278" w:lineRule="auto"/>
        <w:ind w:left="360" w:right="564"/>
      </w:pPr>
      <w:r>
        <w:rPr>
          <w:rFonts w:ascii="Arial" w:hAnsi="Arial"/>
          <w:b/>
        </w:rPr>
        <w:t xml:space="preserve">Kịch bản: </w:t>
      </w:r>
      <w:r>
        <w:t>Bạn sẽ tạo một chương trình quản lý điểm sinh viên đơn giản sử dụng if/else và vòng lặp.</w:t>
      </w:r>
    </w:p>
    <w:p w14:paraId="6932D20D">
      <w:pPr>
        <w:pStyle w:val="7"/>
        <w:spacing w:before="40"/>
      </w:pPr>
    </w:p>
    <w:p w14:paraId="7AADB21F"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Khởi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đầu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(Starter</w:t>
      </w:r>
      <w:r>
        <w:rPr>
          <w:rFonts w:ascii="Arial" w:hAnsi="Arial"/>
          <w:b/>
          <w:spacing w:val="-2"/>
          <w:sz w:val="22"/>
        </w:rPr>
        <w:t xml:space="preserve"> Code):</w:t>
      </w:r>
    </w:p>
    <w:p w14:paraId="14F30DD6">
      <w:pPr>
        <w:pStyle w:val="7"/>
        <w:spacing w:before="81"/>
        <w:rPr>
          <w:rFonts w:ascii="Arial"/>
          <w:b/>
        </w:rPr>
      </w:pPr>
    </w:p>
    <w:p w14:paraId="7B7C39EA">
      <w:pPr>
        <w:pStyle w:val="7"/>
        <w:spacing w:line="559" w:lineRule="auto"/>
        <w:ind w:left="360" w:right="8311"/>
      </w:pPr>
      <w:r>
        <w:t>using</w:t>
      </w:r>
      <w:r>
        <w:rPr>
          <w:spacing w:val="-13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14:paraId="4CE88224">
      <w:pPr>
        <w:spacing w:before="3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FB4FECD">
      <w:pPr>
        <w:pStyle w:val="7"/>
        <w:spacing w:before="83"/>
      </w:pPr>
    </w:p>
    <w:p w14:paraId="1FE9A340">
      <w:pPr>
        <w:pStyle w:val="7"/>
        <w:ind w:left="607"/>
      </w:pP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65672465">
      <w:pPr>
        <w:pStyle w:val="7"/>
        <w:spacing w:before="83"/>
      </w:pPr>
    </w:p>
    <w:p w14:paraId="4DDA0854">
      <w:pPr>
        <w:spacing w:before="0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44E5BA5">
      <w:pPr>
        <w:pStyle w:val="7"/>
        <w:spacing w:before="85"/>
      </w:pPr>
    </w:p>
    <w:p w14:paraId="0AE1CD12">
      <w:pPr>
        <w:pStyle w:val="7"/>
        <w:ind w:left="850"/>
      </w:pPr>
      <w:r>
        <w:t>Console.WriteLine("===</w:t>
      </w:r>
      <w:r>
        <w:rPr>
          <w:spacing w:val="3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Xếp</w:t>
      </w:r>
      <w:r>
        <w:rPr>
          <w:spacing w:val="5"/>
        </w:rPr>
        <w:t xml:space="preserve"> </w:t>
      </w:r>
      <w:r>
        <w:t>loại</w:t>
      </w:r>
      <w:r>
        <w:rPr>
          <w:spacing w:val="5"/>
        </w:rPr>
        <w:t xml:space="preserve"> </w:t>
      </w:r>
      <w:r>
        <w:t>Sinh</w:t>
      </w:r>
      <w:r>
        <w:rPr>
          <w:spacing w:val="7"/>
        </w:rPr>
        <w:t xml:space="preserve"> </w:t>
      </w:r>
      <w:r>
        <w:t>viên</w:t>
      </w:r>
      <w:r>
        <w:rPr>
          <w:spacing w:val="6"/>
        </w:rPr>
        <w:t xml:space="preserve"> </w:t>
      </w:r>
      <w:r>
        <w:rPr>
          <w:spacing w:val="-2"/>
        </w:rPr>
        <w:t>===\n");</w:t>
      </w:r>
    </w:p>
    <w:p w14:paraId="4A7F9578">
      <w:pPr>
        <w:pStyle w:val="7"/>
      </w:pPr>
    </w:p>
    <w:p w14:paraId="74D2E9CD">
      <w:pPr>
        <w:pStyle w:val="7"/>
      </w:pPr>
    </w:p>
    <w:p w14:paraId="2D01D99E">
      <w:pPr>
        <w:pStyle w:val="7"/>
        <w:spacing w:before="168"/>
      </w:pPr>
    </w:p>
    <w:p w14:paraId="21C425DB">
      <w:pPr>
        <w:pStyle w:val="7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1: Khai báo</w:t>
      </w:r>
      <w:r>
        <w:rPr>
          <w:spacing w:val="3"/>
        </w:rPr>
        <w:t xml:space="preserve"> </w:t>
      </w:r>
      <w:r>
        <w:t>biến thông</w:t>
      </w:r>
      <w:r>
        <w:rPr>
          <w:spacing w:val="-1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14:paraId="68F2FE98">
      <w:pPr>
        <w:pStyle w:val="7"/>
        <w:spacing w:before="83"/>
      </w:pPr>
    </w:p>
    <w:p w14:paraId="77F17A11">
      <w:pPr>
        <w:pStyle w:val="7"/>
        <w:ind w:left="849"/>
      </w:pPr>
      <w:r>
        <w:t>//</w:t>
      </w:r>
      <w:r>
        <w:rPr>
          <w:spacing w:val="-1"/>
        </w:rPr>
        <w:t xml:space="preserve"> </w:t>
      </w:r>
      <w:r>
        <w:t>string hoVaTen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"Nguyễn</w:t>
      </w:r>
      <w:r>
        <w:rPr>
          <w:spacing w:val="2"/>
        </w:rPr>
        <w:t xml:space="preserve"> </w:t>
      </w:r>
      <w:r>
        <w:t>Văn</w:t>
      </w:r>
      <w:r>
        <w:rPr>
          <w:spacing w:val="2"/>
        </w:rPr>
        <w:t xml:space="preserve"> </w:t>
      </w:r>
      <w:r>
        <w:t>A"; (Thay bằng</w:t>
      </w:r>
      <w:r>
        <w:rPr>
          <w:spacing w:val="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4"/>
        </w:rPr>
        <w:t>bạn)</w:t>
      </w:r>
    </w:p>
    <w:p w14:paraId="1816636E">
      <w:pPr>
        <w:pStyle w:val="7"/>
        <w:spacing w:before="85"/>
      </w:pPr>
    </w:p>
    <w:p w14:paraId="2E45AB9C">
      <w:pPr>
        <w:pStyle w:val="7"/>
        <w:ind w:left="849"/>
      </w:pPr>
      <w:r>
        <w:t>// double</w:t>
      </w:r>
      <w:r>
        <w:rPr>
          <w:spacing w:val="2"/>
        </w:rPr>
        <w:t xml:space="preserve"> </w:t>
      </w:r>
      <w:r>
        <w:t>diem =</w:t>
      </w:r>
      <w:r>
        <w:rPr>
          <w:spacing w:val="-1"/>
        </w:rPr>
        <w:t xml:space="preserve"> </w:t>
      </w:r>
      <w:r>
        <w:t>7.5; (Thay bằng</w:t>
      </w:r>
      <w:r>
        <w:rPr>
          <w:spacing w:val="-1"/>
        </w:rPr>
        <w:t xml:space="preserve"> </w:t>
      </w:r>
      <w:r>
        <w:t>điểm của</w:t>
      </w:r>
      <w:r>
        <w:rPr>
          <w:spacing w:val="2"/>
        </w:rPr>
        <w:t xml:space="preserve"> </w:t>
      </w:r>
      <w:r>
        <w:rPr>
          <w:spacing w:val="-4"/>
        </w:rPr>
        <w:t>bạn)</w:t>
      </w:r>
    </w:p>
    <w:p w14:paraId="312BC368">
      <w:pPr>
        <w:pStyle w:val="7"/>
      </w:pPr>
    </w:p>
    <w:p w14:paraId="774A0E66">
      <w:pPr>
        <w:pStyle w:val="7"/>
      </w:pPr>
    </w:p>
    <w:p w14:paraId="03541FFD">
      <w:pPr>
        <w:pStyle w:val="7"/>
        <w:spacing w:before="168"/>
      </w:pPr>
    </w:p>
    <w:p w14:paraId="4EBC7618">
      <w:pPr>
        <w:pStyle w:val="7"/>
        <w:ind w:left="849"/>
      </w:pPr>
      <w:r>
        <w:t>//</w:t>
      </w:r>
      <w:r>
        <w:rPr>
          <w:spacing w:val="-1"/>
        </w:rPr>
        <w:t xml:space="preserve"> </w:t>
      </w:r>
      <w:r>
        <w:t>TODO 2: In</w:t>
      </w:r>
      <w:r>
        <w:rPr>
          <w:spacing w:val="-1"/>
        </w:rPr>
        <w:t xml:space="preserve"> </w:t>
      </w:r>
      <w:r>
        <w:t>ra thông</w:t>
      </w:r>
      <w:r>
        <w:rPr>
          <w:spacing w:val="3"/>
        </w:rPr>
        <w:t xml:space="preserve"> </w:t>
      </w:r>
      <w:r>
        <w:t>tin 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14:paraId="68F5878B">
      <w:pPr>
        <w:pStyle w:val="7"/>
        <w:spacing w:before="83"/>
      </w:pPr>
    </w:p>
    <w:p w14:paraId="6BAB2E0D">
      <w:pPr>
        <w:pStyle w:val="7"/>
        <w:ind w:left="849"/>
      </w:pPr>
      <w:r>
        <w:t>//</w:t>
      </w:r>
      <w:r>
        <w:rPr>
          <w:spacing w:val="-3"/>
        </w:rPr>
        <w:t xml:space="preserve"> </w:t>
      </w:r>
      <w:r>
        <w:t>Console.WriteLine($"Họ</w:t>
      </w:r>
      <w:r>
        <w:rPr>
          <w:spacing w:val="-6"/>
        </w:rPr>
        <w:t xml:space="preserve"> </w:t>
      </w:r>
      <w:r>
        <w:t>tên:</w:t>
      </w:r>
      <w:r>
        <w:rPr>
          <w:spacing w:val="-2"/>
        </w:rPr>
        <w:t xml:space="preserve"> {hoVaTen}");</w:t>
      </w:r>
    </w:p>
    <w:p w14:paraId="0FC2ECBB">
      <w:pPr>
        <w:pStyle w:val="7"/>
        <w:spacing w:before="82"/>
      </w:pPr>
    </w:p>
    <w:p w14:paraId="741A6101">
      <w:pPr>
        <w:pStyle w:val="7"/>
        <w:spacing w:before="1"/>
        <w:ind w:left="849"/>
      </w:pPr>
      <w:r>
        <w:t>//</w:t>
      </w:r>
      <w:r>
        <w:rPr>
          <w:spacing w:val="-8"/>
        </w:rPr>
        <w:t xml:space="preserve"> </w:t>
      </w:r>
      <w:r>
        <w:t>Console.WriteLine($"Điểm:</w:t>
      </w:r>
      <w:r>
        <w:rPr>
          <w:spacing w:val="-8"/>
        </w:rPr>
        <w:t xml:space="preserve"> </w:t>
      </w:r>
      <w:r>
        <w:rPr>
          <w:spacing w:val="-2"/>
        </w:rPr>
        <w:t>{diem}\n");</w:t>
      </w:r>
    </w:p>
    <w:p w14:paraId="4E223FAF">
      <w:pPr>
        <w:pStyle w:val="7"/>
      </w:pPr>
    </w:p>
    <w:p w14:paraId="5628C9B4">
      <w:pPr>
        <w:pStyle w:val="7"/>
      </w:pPr>
    </w:p>
    <w:p w14:paraId="5CC4597D">
      <w:pPr>
        <w:pStyle w:val="7"/>
        <w:spacing w:before="167"/>
      </w:pPr>
    </w:p>
    <w:p w14:paraId="456F6A30">
      <w:pPr>
        <w:pStyle w:val="7"/>
        <w:spacing w:before="1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 Viết</w:t>
      </w:r>
      <w:r>
        <w:rPr>
          <w:spacing w:val="3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 if/else</w:t>
      </w:r>
      <w:r>
        <w:rPr>
          <w:spacing w:val="-1"/>
        </w:rPr>
        <w:t xml:space="preserve"> </w:t>
      </w:r>
      <w:r>
        <w:t>if/else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rPr>
          <w:spacing w:val="-4"/>
        </w:rPr>
        <w:t>loại</w:t>
      </w:r>
    </w:p>
    <w:p w14:paraId="71A1A47A">
      <w:pPr>
        <w:pStyle w:val="7"/>
        <w:spacing w:before="85"/>
      </w:pPr>
    </w:p>
    <w:p w14:paraId="57B05474">
      <w:pPr>
        <w:pStyle w:val="7"/>
        <w:ind w:left="849"/>
      </w:pPr>
      <w:r>
        <w:t xml:space="preserve">// Tiêu </w:t>
      </w:r>
      <w:r>
        <w:rPr>
          <w:spacing w:val="-4"/>
        </w:rPr>
        <w:t>chí:</w:t>
      </w:r>
    </w:p>
    <w:p w14:paraId="154BCDE4">
      <w:pPr>
        <w:pStyle w:val="7"/>
        <w:spacing w:before="82"/>
      </w:pPr>
    </w:p>
    <w:p w14:paraId="30089EF5">
      <w:pPr>
        <w:pStyle w:val="7"/>
        <w:spacing w:before="1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8.5 =&gt;</w:t>
      </w:r>
      <w:r>
        <w:rPr>
          <w:spacing w:val="1"/>
        </w:rPr>
        <w:t xml:space="preserve"> </w:t>
      </w:r>
      <w:r>
        <w:rPr>
          <w:spacing w:val="-2"/>
        </w:rPr>
        <w:t>"Giỏi"</w:t>
      </w:r>
    </w:p>
    <w:p w14:paraId="4FCC3A6C">
      <w:pPr>
        <w:pStyle w:val="7"/>
        <w:spacing w:before="85"/>
      </w:pPr>
    </w:p>
    <w:p w14:paraId="69B09F94">
      <w:pPr>
        <w:pStyle w:val="7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7.0 =&gt;</w:t>
      </w:r>
      <w:r>
        <w:rPr>
          <w:spacing w:val="1"/>
        </w:rPr>
        <w:t xml:space="preserve"> </w:t>
      </w:r>
      <w:r>
        <w:rPr>
          <w:spacing w:val="-2"/>
        </w:rPr>
        <w:t>"Khá"</w:t>
      </w:r>
    </w:p>
    <w:p w14:paraId="4568E208">
      <w:pPr>
        <w:pStyle w:val="7"/>
        <w:spacing w:after="0"/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110D46B5">
      <w:pPr>
        <w:pStyle w:val="7"/>
        <w:spacing w:before="83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 &gt;=</w:t>
      </w:r>
      <w:r>
        <w:rPr>
          <w:spacing w:val="1"/>
        </w:rPr>
        <w:t xml:space="preserve"> </w:t>
      </w:r>
      <w:r>
        <w:t xml:space="preserve">5.5 =&gt; "Trung </w:t>
      </w:r>
      <w:r>
        <w:rPr>
          <w:spacing w:val="-4"/>
        </w:rPr>
        <w:t>bình"</w:t>
      </w:r>
    </w:p>
    <w:p w14:paraId="29CCE444">
      <w:pPr>
        <w:pStyle w:val="7"/>
        <w:spacing w:before="83"/>
      </w:pPr>
    </w:p>
    <w:p w14:paraId="5A880036">
      <w:pPr>
        <w:pStyle w:val="7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&lt; 5.5 =&gt;</w:t>
      </w:r>
      <w:r>
        <w:rPr>
          <w:spacing w:val="1"/>
        </w:rPr>
        <w:t xml:space="preserve"> </w:t>
      </w:r>
      <w:r>
        <w:rPr>
          <w:spacing w:val="-2"/>
        </w:rPr>
        <w:t>"Yếu"</w:t>
      </w:r>
    </w:p>
    <w:p w14:paraId="3A728EBB">
      <w:pPr>
        <w:pStyle w:val="7"/>
      </w:pPr>
    </w:p>
    <w:p w14:paraId="18A0AB51">
      <w:pPr>
        <w:pStyle w:val="7"/>
        <w:spacing w:before="168"/>
      </w:pPr>
    </w:p>
    <w:p w14:paraId="7D07CF32">
      <w:pPr>
        <w:pStyle w:val="7"/>
        <w:ind w:left="849"/>
      </w:pPr>
      <w:r>
        <w:t>//</w:t>
      </w:r>
      <w:r>
        <w:rPr>
          <w:spacing w:val="-1"/>
        </w:rPr>
        <w:t xml:space="preserve"> </w:t>
      </w:r>
      <w:r>
        <w:t>TODO 4:</w:t>
      </w:r>
      <w:r>
        <w:rPr>
          <w:spacing w:val="-1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vòng</w:t>
      </w:r>
      <w:r>
        <w:rPr>
          <w:spacing w:val="2"/>
        </w:rPr>
        <w:t xml:space="preserve"> </w:t>
      </w:r>
      <w:r>
        <w:t>lặp for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ra bảng</w:t>
      </w:r>
      <w:r>
        <w:rPr>
          <w:spacing w:val="-1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14:paraId="3124C527">
      <w:pPr>
        <w:pStyle w:val="7"/>
        <w:spacing w:before="85"/>
      </w:pPr>
    </w:p>
    <w:p w14:paraId="37EAC7E4">
      <w:pPr>
        <w:pStyle w:val="7"/>
        <w:ind w:left="849"/>
      </w:pPr>
      <w:r>
        <w:t>//</w:t>
      </w:r>
      <w:r>
        <w:rPr>
          <w:spacing w:val="2"/>
        </w:rPr>
        <w:t xml:space="preserve"> </w:t>
      </w:r>
      <w:r>
        <w:t>Gợi</w:t>
      </w:r>
      <w:r>
        <w:rPr>
          <w:spacing w:val="4"/>
        </w:rPr>
        <w:t xml:space="preserve"> </w:t>
      </w:r>
      <w:r>
        <w:t>ý:</w:t>
      </w:r>
      <w:r>
        <w:rPr>
          <w:spacing w:val="5"/>
        </w:rPr>
        <w:t xml:space="preserve"> </w:t>
      </w:r>
      <w:r>
        <w:t>Tạo</w:t>
      </w:r>
      <w:r>
        <w:rPr>
          <w:spacing w:val="4"/>
        </w:rPr>
        <w:t xml:space="preserve"> </w:t>
      </w:r>
      <w:r>
        <w:t>2 mảng</w:t>
      </w:r>
      <w:r>
        <w:rPr>
          <w:spacing w:val="6"/>
        </w:rPr>
        <w:t xml:space="preserve"> </w:t>
      </w:r>
      <w:r>
        <w:t>lưu</w:t>
      </w:r>
      <w:r>
        <w:rPr>
          <w:spacing w:val="1"/>
        </w:rPr>
        <w:t xml:space="preserve"> </w:t>
      </w:r>
      <w:r>
        <w:t>tên</w:t>
      </w:r>
      <w:r>
        <w:rPr>
          <w:spacing w:val="2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điểm,</w:t>
      </w:r>
      <w:r>
        <w:rPr>
          <w:spacing w:val="3"/>
        </w:rPr>
        <w:t xml:space="preserve"> </w:t>
      </w:r>
      <w:r>
        <w:t>rồi</w:t>
      </w:r>
      <w:r>
        <w:rPr>
          <w:spacing w:val="4"/>
        </w:rPr>
        <w:t xml:space="preserve"> </w:t>
      </w:r>
      <w:r>
        <w:t>dùng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để</w:t>
      </w:r>
      <w:r>
        <w:rPr>
          <w:spacing w:val="3"/>
        </w:rPr>
        <w:t xml:space="preserve"> </w:t>
      </w:r>
      <w:r>
        <w:rPr>
          <w:spacing w:val="-2"/>
        </w:rPr>
        <w:t>duyệt</w:t>
      </w:r>
    </w:p>
    <w:p w14:paraId="00A39642">
      <w:pPr>
        <w:pStyle w:val="7"/>
      </w:pPr>
    </w:p>
    <w:p w14:paraId="4C175D90">
      <w:pPr>
        <w:pStyle w:val="7"/>
      </w:pPr>
    </w:p>
    <w:p w14:paraId="2C925E04">
      <w:pPr>
        <w:pStyle w:val="7"/>
        <w:spacing w:before="168"/>
      </w:pPr>
    </w:p>
    <w:p w14:paraId="5F5A0C05">
      <w:pPr>
        <w:pStyle w:val="7"/>
        <w:spacing w:line="559" w:lineRule="auto"/>
        <w:ind w:left="850" w:right="2538"/>
      </w:pPr>
      <w:r>
        <w:t>string[]</w:t>
      </w:r>
      <w:r>
        <w:rPr>
          <w:spacing w:val="-2"/>
        </w:rPr>
        <w:t xml:space="preserve"> </w:t>
      </w:r>
      <w:r>
        <w:t>tenSV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"Nguyễn Văn A",</w:t>
      </w:r>
      <w:r>
        <w:rPr>
          <w:spacing w:val="-2"/>
        </w:rPr>
        <w:t xml:space="preserve"> </w:t>
      </w:r>
      <w:r>
        <w:t>"Trần</w:t>
      </w:r>
      <w:r>
        <w:rPr>
          <w:spacing w:val="-1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B",</w:t>
      </w:r>
      <w:r>
        <w:rPr>
          <w:spacing w:val="-1"/>
        </w:rPr>
        <w:t xml:space="preserve"> </w:t>
      </w:r>
      <w:r>
        <w:t>"Lê Văn</w:t>
      </w:r>
      <w:r>
        <w:rPr>
          <w:spacing w:val="-2"/>
        </w:rPr>
        <w:t xml:space="preserve"> </w:t>
      </w:r>
      <w:r>
        <w:t>C"</w:t>
      </w:r>
      <w:r>
        <w:rPr>
          <w:spacing w:val="-2"/>
        </w:rPr>
        <w:t xml:space="preserve"> </w:t>
      </w:r>
      <w:r>
        <w:t>}; double[] diemSV = { 8.5, 7.2, 5.8 };</w:t>
      </w:r>
    </w:p>
    <w:p w14:paraId="49560B64">
      <w:pPr>
        <w:pStyle w:val="7"/>
      </w:pPr>
    </w:p>
    <w:p w14:paraId="29A85B76">
      <w:pPr>
        <w:pStyle w:val="7"/>
        <w:spacing w:before="86"/>
      </w:pPr>
    </w:p>
    <w:p w14:paraId="47F0ECF5">
      <w:pPr>
        <w:pStyle w:val="7"/>
        <w:spacing w:before="1" w:line="559" w:lineRule="auto"/>
        <w:ind w:left="849" w:right="4709" w:firstLine="1"/>
      </w:pPr>
      <w:r>
        <w:t>Console.WriteLine("\n===</w:t>
      </w:r>
      <w:r>
        <w:rPr>
          <w:spacing w:val="-12"/>
        </w:rPr>
        <w:t xml:space="preserve"> </w:t>
      </w:r>
      <w:r>
        <w:t>Bảng</w:t>
      </w:r>
      <w:r>
        <w:rPr>
          <w:spacing w:val="-15"/>
        </w:rPr>
        <w:t xml:space="preserve"> </w:t>
      </w:r>
      <w:r>
        <w:t>Điểm</w:t>
      </w:r>
      <w:r>
        <w:rPr>
          <w:spacing w:val="-13"/>
        </w:rPr>
        <w:t xml:space="preserve"> </w:t>
      </w:r>
      <w:r>
        <w:t>==="); for (int i = 0; i &lt; tenSV.Length; i++)</w:t>
      </w:r>
    </w:p>
    <w:p w14:paraId="50B63044">
      <w:pPr>
        <w:spacing w:before="3"/>
        <w:ind w:left="84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379D76B">
      <w:pPr>
        <w:pStyle w:val="7"/>
        <w:spacing w:before="83"/>
      </w:pPr>
    </w:p>
    <w:p w14:paraId="4AFBC305">
      <w:pPr>
        <w:pStyle w:val="7"/>
        <w:ind w:left="1093"/>
      </w:pPr>
      <w:r>
        <w:t>//</w:t>
      </w:r>
      <w:r>
        <w:rPr>
          <w:spacing w:val="3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tên,</w:t>
      </w:r>
      <w:r>
        <w:rPr>
          <w:spacing w:val="6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xếp</w:t>
      </w:r>
      <w:r>
        <w:rPr>
          <w:spacing w:val="3"/>
        </w:rPr>
        <w:t xml:space="preserve"> </w:t>
      </w:r>
      <w:r>
        <w:t>loại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từng</w:t>
      </w:r>
      <w:r>
        <w:rPr>
          <w:spacing w:val="2"/>
        </w:rPr>
        <w:t xml:space="preserve"> </w:t>
      </w:r>
      <w:r>
        <w:t>sinh</w:t>
      </w:r>
      <w:r>
        <w:rPr>
          <w:spacing w:val="2"/>
        </w:rPr>
        <w:t xml:space="preserve"> </w:t>
      </w:r>
      <w:r>
        <w:rPr>
          <w:spacing w:val="-4"/>
        </w:rPr>
        <w:t>viên</w:t>
      </w:r>
    </w:p>
    <w:p w14:paraId="2A0DCE10">
      <w:pPr>
        <w:pStyle w:val="7"/>
        <w:spacing w:before="85"/>
      </w:pPr>
    </w:p>
    <w:p w14:paraId="28FD31ED">
      <w:pPr>
        <w:pStyle w:val="7"/>
        <w:spacing w:before="83"/>
      </w:pPr>
    </w:p>
    <w:p w14:paraId="55C2F40E">
      <w:pPr>
        <w:spacing w:before="0"/>
        <w:ind w:left="8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77671BA">
      <w:pPr>
        <w:pStyle w:val="7"/>
      </w:pPr>
    </w:p>
    <w:p w14:paraId="7BD323B4">
      <w:pPr>
        <w:pStyle w:val="7"/>
      </w:pPr>
    </w:p>
    <w:p w14:paraId="092B46D6">
      <w:pPr>
        <w:pStyle w:val="7"/>
        <w:spacing w:before="168"/>
      </w:pPr>
    </w:p>
    <w:p w14:paraId="3B560211">
      <w:pPr>
        <w:pStyle w:val="7"/>
        <w:ind w:left="849"/>
      </w:pPr>
      <w:r>
        <w:t>// TODO</w:t>
      </w:r>
      <w:r>
        <w:rPr>
          <w:spacing w:val="-1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(Tùy</w:t>
      </w:r>
      <w:r>
        <w:rPr>
          <w:spacing w:val="1"/>
        </w:rPr>
        <w:t xml:space="preserve"> </w:t>
      </w:r>
      <w:r>
        <w:t>chọn)</w:t>
      </w:r>
      <w:r>
        <w:rPr>
          <w:spacing w:val="3"/>
        </w:rPr>
        <w:t xml:space="preserve"> </w:t>
      </w:r>
      <w:r>
        <w:t>Dùng</w:t>
      </w:r>
      <w:r>
        <w:rPr>
          <w:spacing w:val="2"/>
        </w:rPr>
        <w:t xml:space="preserve"> </w:t>
      </w:r>
      <w:r>
        <w:t>while loop</w:t>
      </w:r>
      <w:r>
        <w:rPr>
          <w:spacing w:val="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tính</w:t>
      </w:r>
      <w:r>
        <w:rPr>
          <w:spacing w:val="4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rPr>
          <w:spacing w:val="-4"/>
        </w:rPr>
        <w:t>điểm</w:t>
      </w:r>
    </w:p>
    <w:p w14:paraId="16CF7E09">
      <w:pPr>
        <w:pStyle w:val="7"/>
        <w:spacing w:before="83"/>
      </w:pPr>
    </w:p>
    <w:p w14:paraId="66A9C439">
      <w:pPr>
        <w:pStyle w:val="7"/>
        <w:spacing w:line="561" w:lineRule="auto"/>
        <w:ind w:left="850" w:right="4072" w:hanging="2"/>
      </w:pPr>
      <w:r>
        <w:t>//</w:t>
      </w:r>
      <w:r>
        <w:rPr>
          <w:spacing w:val="-1"/>
        </w:rPr>
        <w:t xml:space="preserve"> </w:t>
      </w:r>
      <w:r>
        <w:t>Gợi ý: Duyệt mảng diemSV và</w:t>
      </w:r>
      <w:r>
        <w:rPr>
          <w:spacing w:val="-3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tất cả</w:t>
      </w:r>
      <w:r>
        <w:rPr>
          <w:spacing w:val="-5"/>
        </w:rPr>
        <w:t xml:space="preserve"> </w:t>
      </w:r>
      <w:r>
        <w:t>lại double tongDiem = 0;</w:t>
      </w:r>
    </w:p>
    <w:p w14:paraId="7680FE52">
      <w:pPr>
        <w:pStyle w:val="7"/>
        <w:spacing w:line="248" w:lineRule="exact"/>
        <w:ind w:left="850"/>
      </w:pPr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 w14:paraId="5F9D8982">
      <w:pPr>
        <w:pStyle w:val="7"/>
        <w:spacing w:after="0" w:line="248" w:lineRule="exact"/>
      </w:pPr>
    </w:p>
    <w:p w14:paraId="3D5EC320">
      <w:pPr>
        <w:pStyle w:val="7"/>
        <w:spacing w:after="0" w:line="248" w:lineRule="exact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A618354">
      <w:pPr>
        <w:pStyle w:val="7"/>
        <w:spacing w:before="83"/>
        <w:ind w:left="850"/>
      </w:pPr>
      <w:r>
        <w:t>while</w:t>
      </w:r>
      <w:r>
        <w:rPr>
          <w:spacing w:val="-2"/>
        </w:rPr>
        <w:t xml:space="preserve"> </w:t>
      </w:r>
      <w:r>
        <w:t>(j &lt;</w:t>
      </w:r>
      <w:r>
        <w:rPr>
          <w:spacing w:val="-1"/>
        </w:rPr>
        <w:t xml:space="preserve"> </w:t>
      </w:r>
      <w:r>
        <w:rPr>
          <w:spacing w:val="-2"/>
        </w:rPr>
        <w:t>diemSV.Length)</w:t>
      </w:r>
    </w:p>
    <w:p w14:paraId="6563E860">
      <w:pPr>
        <w:pStyle w:val="7"/>
        <w:spacing w:before="83"/>
      </w:pPr>
    </w:p>
    <w:p w14:paraId="6EB4DCC4">
      <w:pPr>
        <w:spacing w:before="0"/>
        <w:ind w:left="84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4EB066F">
      <w:pPr>
        <w:pStyle w:val="7"/>
        <w:spacing w:before="85"/>
      </w:pPr>
    </w:p>
    <w:p w14:paraId="7A5AAA2D">
      <w:pPr>
        <w:pStyle w:val="7"/>
        <w:spacing w:line="559" w:lineRule="auto"/>
        <w:ind w:left="1093" w:right="5897"/>
      </w:pPr>
      <w:r>
        <w:t>//</w:t>
      </w:r>
      <w:r>
        <w:rPr>
          <w:spacing w:val="-4"/>
        </w:rPr>
        <w:t xml:space="preserve"> </w:t>
      </w:r>
      <w:r>
        <w:t>(Viết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 xml:space="preserve">đây) </w:t>
      </w:r>
      <w:r>
        <w:rPr>
          <w:spacing w:val="-4"/>
        </w:rPr>
        <w:t>j++;</w:t>
      </w:r>
    </w:p>
    <w:p w14:paraId="71F62644">
      <w:pPr>
        <w:spacing w:before="4"/>
        <w:ind w:left="8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237B923">
      <w:pPr>
        <w:pStyle w:val="7"/>
      </w:pPr>
    </w:p>
    <w:p w14:paraId="645B5BE5">
      <w:pPr>
        <w:pStyle w:val="7"/>
      </w:pPr>
    </w:p>
    <w:p w14:paraId="18B78610">
      <w:pPr>
        <w:pStyle w:val="7"/>
        <w:spacing w:before="168"/>
      </w:pPr>
    </w:p>
    <w:p w14:paraId="4EE8D64E">
      <w:pPr>
        <w:pStyle w:val="7"/>
        <w:spacing w:line="559" w:lineRule="auto"/>
        <w:ind w:left="850" w:right="1941"/>
      </w:pPr>
      <w:r>
        <w:t>Console.WriteLine($"\nTổng điểm: {tongDiem}"); Console.WriteLine($"Điểm</w:t>
      </w:r>
      <w:r>
        <w:rPr>
          <w:spacing w:val="-6"/>
        </w:rPr>
        <w:t xml:space="preserve"> </w:t>
      </w:r>
      <w:r>
        <w:t>trung</w:t>
      </w:r>
      <w:r>
        <w:rPr>
          <w:spacing w:val="-7"/>
        </w:rPr>
        <w:t xml:space="preserve"> </w:t>
      </w:r>
      <w:r>
        <w:t>bình:</w:t>
      </w:r>
      <w:r>
        <w:rPr>
          <w:spacing w:val="-6"/>
        </w:rPr>
        <w:t xml:space="preserve"> </w:t>
      </w:r>
      <w:r>
        <w:t>{tongDiem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diemSV.Length:F2}");</w:t>
      </w:r>
    </w:p>
    <w:p w14:paraId="35948CB6">
      <w:pPr>
        <w:spacing w:before="4"/>
        <w:ind w:left="60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1C648FE">
      <w:pPr>
        <w:pStyle w:val="7"/>
        <w:spacing w:before="82"/>
      </w:pPr>
    </w:p>
    <w:p w14:paraId="594B099E"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942998D">
      <w:pPr>
        <w:pStyle w:val="7"/>
        <w:spacing w:before="114"/>
      </w:pPr>
    </w:p>
    <w:p w14:paraId="46A2D0EA">
      <w:pPr>
        <w:pStyle w:val="3"/>
        <w:numPr>
          <w:ilvl w:val="0"/>
          <w:numId w:val="4"/>
        </w:numPr>
        <w:tabs>
          <w:tab w:val="left" w:pos="674"/>
        </w:tabs>
        <w:spacing w:before="0" w:after="0" w:line="240" w:lineRule="auto"/>
        <w:ind w:left="674" w:right="0" w:hanging="314"/>
        <w:jc w:val="left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14:paraId="3ED3D352">
      <w:pPr>
        <w:pStyle w:val="11"/>
        <w:numPr>
          <w:ilvl w:val="1"/>
          <w:numId w:val="4"/>
        </w:numPr>
        <w:tabs>
          <w:tab w:val="left" w:pos="643"/>
        </w:tabs>
        <w:spacing w:before="153" w:after="0" w:line="240" w:lineRule="auto"/>
        <w:ind w:left="643" w:right="0" w:hanging="283"/>
        <w:jc w:val="left"/>
        <w:rPr>
          <w:sz w:val="22"/>
        </w:rPr>
      </w:pP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đã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hoàn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thiện: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sz w:val="22"/>
        </w:rPr>
        <w:t>Dán</w:t>
      </w:r>
      <w:r>
        <w:rPr>
          <w:spacing w:val="2"/>
          <w:sz w:val="22"/>
        </w:rPr>
        <w:t xml:space="preserve"> </w:t>
      </w:r>
      <w:r>
        <w:rPr>
          <w:sz w:val="22"/>
        </w:rPr>
        <w:t>toàn bộ</w:t>
      </w:r>
      <w:r>
        <w:rPr>
          <w:spacing w:val="-1"/>
          <w:sz w:val="22"/>
        </w:rPr>
        <w:t xml:space="preserve"> </w:t>
      </w:r>
      <w:r>
        <w:rPr>
          <w:sz w:val="22"/>
        </w:rPr>
        <w:t>code</w:t>
      </w:r>
      <w:r>
        <w:rPr>
          <w:spacing w:val="3"/>
          <w:sz w:val="22"/>
        </w:rPr>
        <w:t xml:space="preserve"> </w:t>
      </w:r>
      <w:r>
        <w:rPr>
          <w:sz w:val="22"/>
        </w:rPr>
        <w:t>của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3"/>
          <w:sz w:val="22"/>
        </w:rPr>
        <w:t xml:space="preserve"> </w:t>
      </w:r>
      <w:r>
        <w:rPr>
          <w:rFonts w:ascii="Courier New" w:hAnsi="Courier New"/>
          <w:color w:val="188038"/>
          <w:spacing w:val="-2"/>
          <w:sz w:val="22"/>
        </w:rPr>
        <w:t>Program.cs</w:t>
      </w:r>
      <w:r>
        <w:rPr>
          <w:spacing w:val="-2"/>
          <w:sz w:val="22"/>
        </w:rPr>
        <w:t>.</w:t>
      </w:r>
    </w:p>
    <w:p w14:paraId="60EFA622">
      <w:pPr>
        <w:pStyle w:val="7"/>
        <w:spacing w:before="78"/>
      </w:pPr>
    </w:p>
    <w:p w14:paraId="78B43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6D7B47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Program</w:t>
      </w:r>
    </w:p>
    <w:p w14:paraId="756DF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535719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385C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5CBF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Chương trình Xếp loại Sinh viên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7ED3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B24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Thông tin sinh viên</w:t>
      </w:r>
    </w:p>
    <w:p w14:paraId="4B0B77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"Đoàn Quốc Bảo"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C701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69CF1F">
      <w:pPr>
        <w:keepNext w:val="0"/>
        <w:keepLines w:val="0"/>
        <w:widowControl/>
        <w:suppressLineNumbers w:val="0"/>
        <w:jc w:val="left"/>
      </w:pPr>
    </w:p>
    <w:p w14:paraId="2D430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$"Họ tên: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48A5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$"Điểm: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01EF0B5">
      <w:pPr>
        <w:keepNext w:val="0"/>
        <w:keepLines w:val="0"/>
        <w:widowControl/>
        <w:suppressLineNumbers w:val="0"/>
        <w:jc w:val="left"/>
      </w:pPr>
    </w:p>
    <w:p w14:paraId="5E506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Xếp loại của sinh viên</w:t>
      </w:r>
    </w:p>
    <w:p w14:paraId="6D992B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6B429B">
      <w:pPr>
        <w:keepNext w:val="0"/>
        <w:keepLines w:val="0"/>
        <w:widowControl/>
        <w:suppressLineNumbers w:val="0"/>
        <w:jc w:val="left"/>
      </w:pPr>
    </w:p>
    <w:p w14:paraId="0AC9C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F5E85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"Giỏi"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69F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DCE8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74C49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C00CE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33BA52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23D57F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"Trung bình"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9B0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7A2742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178A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"Yếu"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9BB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FD18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$"Điểm: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Xếp loại: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3068A9">
      <w:pPr>
        <w:keepNext w:val="0"/>
        <w:keepLines w:val="0"/>
        <w:widowControl/>
        <w:suppressLineNumbers w:val="0"/>
        <w:jc w:val="left"/>
      </w:pPr>
    </w:p>
    <w:p w14:paraId="04DCD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Bảng điểm của 3 sinh viên</w:t>
      </w:r>
    </w:p>
    <w:p w14:paraId="1EF42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"Nguyễn Đăng Quang"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"Hà Minh Quân"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"Trần Minh Quân"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 </w:t>
      </w:r>
    </w:p>
    <w:p w14:paraId="49AFCC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 </w:t>
      </w:r>
    </w:p>
    <w:p w14:paraId="13C85CA3">
      <w:pPr>
        <w:keepNext w:val="0"/>
        <w:keepLines w:val="0"/>
        <w:widowControl/>
        <w:suppressLineNumbers w:val="0"/>
        <w:jc w:val="left"/>
      </w:pPr>
    </w:p>
    <w:p w14:paraId="6B0F7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=== Bảng Điểm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</w:p>
    <w:p w14:paraId="2DF70961">
      <w:pPr>
        <w:keepNext w:val="0"/>
        <w:keepLines w:val="0"/>
        <w:widowControl/>
        <w:suppressLineNumbers w:val="0"/>
        <w:jc w:val="left"/>
      </w:pPr>
    </w:p>
    <w:p w14:paraId="1DD0D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){            </w:t>
      </w:r>
    </w:p>
    <w:p w14:paraId="22B2E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6C2B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7B9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{</w:t>
      </w:r>
    </w:p>
    <w:p w14:paraId="168D7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"Giỏi"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087D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7FE45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3B0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{</w:t>
      </w:r>
    </w:p>
    <w:p w14:paraId="56FB7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"Khá"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ECFB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40A2C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BFC3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{</w:t>
      </w:r>
    </w:p>
    <w:p w14:paraId="0A499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"Trung bình"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21F1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1E773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else</w:t>
      </w:r>
    </w:p>
    <w:p w14:paraId="024DE6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{</w:t>
      </w:r>
    </w:p>
    <w:p w14:paraId="1FC9C5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"Yếu"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294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</w:t>
      </w:r>
    </w:p>
    <w:p w14:paraId="17E2B993">
      <w:pPr>
        <w:keepNext w:val="0"/>
        <w:keepLines w:val="0"/>
        <w:widowControl/>
        <w:suppressLineNumbers w:val="0"/>
        <w:jc w:val="left"/>
      </w:pPr>
    </w:p>
    <w:p w14:paraId="2ECFA6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$"Tên: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Điểm: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Xếp loại: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4C44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32E8C7B4">
      <w:pPr>
        <w:keepNext w:val="0"/>
        <w:keepLines w:val="0"/>
        <w:widowControl/>
        <w:suppressLineNumbers w:val="0"/>
        <w:jc w:val="left"/>
      </w:pPr>
    </w:p>
    <w:p w14:paraId="28AE6F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// Tổng điểm và điểm trung bình</w:t>
      </w:r>
    </w:p>
    <w:p w14:paraId="4F5A27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4AC8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8222CA">
      <w:pPr>
        <w:keepNext w:val="0"/>
        <w:keepLines w:val="0"/>
        <w:widowControl/>
        <w:suppressLineNumbers w:val="0"/>
        <w:jc w:val="left"/>
      </w:pPr>
    </w:p>
    <w:p w14:paraId="5744A3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206A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064DD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1D491C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C21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1393176E">
      <w:pPr>
        <w:keepNext w:val="0"/>
        <w:keepLines w:val="0"/>
        <w:widowControl/>
        <w:suppressLineNumbers w:val="0"/>
        <w:jc w:val="left"/>
      </w:pPr>
    </w:p>
    <w:p w14:paraId="624FD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Tổng điểm của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sinh viên là: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80C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$"Điểm trung bình: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CFB9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FF5C5B6">
      <w:pPr>
        <w:keepNext w:val="0"/>
        <w:keepLines w:val="0"/>
        <w:widowControl/>
        <w:suppressLineNumbers w:val="0"/>
        <w:jc w:val="left"/>
      </w:pPr>
    </w:p>
    <w:p w14:paraId="1C131F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81AB761">
      <w:pPr>
        <w:pStyle w:val="7"/>
        <w:spacing w:before="77"/>
        <w:rPr>
          <w:rFonts w:ascii="Arial"/>
          <w:i/>
        </w:rPr>
      </w:pPr>
    </w:p>
    <w:p w14:paraId="6F69D617">
      <w:pPr>
        <w:pStyle w:val="11"/>
        <w:numPr>
          <w:ilvl w:val="1"/>
          <w:numId w:val="4"/>
        </w:numPr>
        <w:tabs>
          <w:tab w:val="left" w:pos="639"/>
        </w:tabs>
        <w:spacing w:before="0" w:after="0" w:line="240" w:lineRule="auto"/>
        <w:ind w:left="639" w:right="0" w:hanging="279"/>
        <w:jc w:val="left"/>
        <w:rPr>
          <w:sz w:val="22"/>
        </w:rPr>
      </w:pPr>
      <w:r>
        <w:rPr>
          <w:rFonts w:ascii="Arial" w:hAnsi="Arial"/>
          <w:b/>
          <w:sz w:val="22"/>
        </w:rPr>
        <w:t>Ảnh</w:t>
      </w:r>
      <w:r>
        <w:rPr>
          <w:rFonts w:ascii="Arial" w:hAnsi="Arial"/>
          <w:b/>
          <w:spacing w:val="3"/>
          <w:sz w:val="22"/>
        </w:rPr>
        <w:t xml:space="preserve"> </w:t>
      </w:r>
      <w:r>
        <w:rPr>
          <w:rFonts w:ascii="Arial" w:hAnsi="Arial"/>
          <w:b/>
          <w:sz w:val="22"/>
        </w:rPr>
        <w:t>chụp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màn hình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Kết</w:t>
      </w:r>
      <w:r>
        <w:rPr>
          <w:rFonts w:ascii="Arial" w:hAnsi="Arial"/>
          <w:b/>
          <w:spacing w:val="5"/>
          <w:sz w:val="22"/>
        </w:rPr>
        <w:t xml:space="preserve"> </w:t>
      </w:r>
      <w:r>
        <w:rPr>
          <w:rFonts w:ascii="Arial" w:hAnsi="Arial"/>
          <w:b/>
          <w:sz w:val="22"/>
        </w:rPr>
        <w:t>quả:</w:t>
      </w:r>
      <w:r>
        <w:rPr>
          <w:rFonts w:ascii="Arial" w:hAnsi="Arial"/>
          <w:b/>
          <w:spacing w:val="7"/>
          <w:sz w:val="22"/>
        </w:rPr>
        <w:t xml:space="preserve"> </w:t>
      </w:r>
      <w:r>
        <w:rPr>
          <w:sz w:val="22"/>
        </w:rPr>
        <w:t>Chạy</w:t>
      </w:r>
      <w:r>
        <w:rPr>
          <w:spacing w:val="6"/>
          <w:sz w:val="22"/>
        </w:rPr>
        <w:t xml:space="preserve"> </w:t>
      </w:r>
      <w:r>
        <w:rPr>
          <w:sz w:val="22"/>
        </w:rPr>
        <w:t>chương</w:t>
      </w:r>
      <w:r>
        <w:rPr>
          <w:spacing w:val="4"/>
          <w:sz w:val="22"/>
        </w:rPr>
        <w:t xml:space="preserve"> </w:t>
      </w:r>
      <w:r>
        <w:rPr>
          <w:sz w:val="22"/>
        </w:rPr>
        <w:t>trình</w:t>
      </w:r>
      <w:r>
        <w:rPr>
          <w:spacing w:val="5"/>
          <w:sz w:val="22"/>
        </w:rPr>
        <w:t xml:space="preserve"> </w:t>
      </w:r>
      <w:r>
        <w:rPr>
          <w:sz w:val="22"/>
        </w:rPr>
        <w:t>và</w:t>
      </w:r>
      <w:r>
        <w:rPr>
          <w:spacing w:val="8"/>
          <w:sz w:val="22"/>
        </w:rPr>
        <w:t xml:space="preserve"> </w:t>
      </w:r>
      <w:r>
        <w:rPr>
          <w:sz w:val="22"/>
        </w:rPr>
        <w:t>chụp</w:t>
      </w:r>
      <w:r>
        <w:rPr>
          <w:spacing w:val="4"/>
          <w:sz w:val="22"/>
        </w:rPr>
        <w:t xml:space="preserve"> </w:t>
      </w:r>
      <w:r>
        <w:rPr>
          <w:sz w:val="22"/>
        </w:rPr>
        <w:t>ảnh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output.</w:t>
      </w:r>
    </w:p>
    <w:p w14:paraId="40B61AAF">
      <w:pPr>
        <w:pStyle w:val="7"/>
        <w:spacing w:before="79"/>
      </w:pPr>
    </w:p>
    <w:p w14:paraId="0983EB91">
      <w:pPr>
        <w:spacing w:before="0"/>
        <w:ind w:left="360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(Dán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ảnh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chụp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màn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hình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của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bạn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vào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đây. Kết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quả phải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hiển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thị:</w:t>
      </w:r>
    </w:p>
    <w:p w14:paraId="44555385">
      <w:pPr>
        <w:pStyle w:val="7"/>
        <w:spacing w:before="77"/>
        <w:rPr>
          <w:rFonts w:ascii="Arial"/>
          <w:i/>
        </w:rPr>
      </w:pPr>
    </w:p>
    <w:p w14:paraId="5BE53EA7">
      <w:pPr>
        <w:pStyle w:val="11"/>
        <w:numPr>
          <w:ilvl w:val="2"/>
          <w:numId w:val="4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Thông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tin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sinh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viên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(Họ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tên,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điểm)</w:t>
      </w:r>
    </w:p>
    <w:p w14:paraId="2F058B63">
      <w:pPr>
        <w:pStyle w:val="11"/>
        <w:numPr>
          <w:ilvl w:val="2"/>
          <w:numId w:val="4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Xếp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loại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của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sinh</w:t>
      </w:r>
      <w:r>
        <w:rPr>
          <w:rFonts w:ascii="Arial" w:hAnsi="Arial"/>
          <w:i/>
          <w:spacing w:val="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viên</w:t>
      </w:r>
    </w:p>
    <w:p w14:paraId="4BBC13B0">
      <w:pPr>
        <w:pStyle w:val="11"/>
        <w:numPr>
          <w:ilvl w:val="2"/>
          <w:numId w:val="4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Bảng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điểm của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3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sinh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viên</w:t>
      </w:r>
    </w:p>
    <w:p w14:paraId="51BB2198">
      <w:pPr>
        <w:pStyle w:val="11"/>
        <w:numPr>
          <w:ilvl w:val="2"/>
          <w:numId w:val="4"/>
        </w:numPr>
        <w:tabs>
          <w:tab w:val="left" w:pos="1079"/>
        </w:tabs>
        <w:spacing w:before="38" w:after="0" w:line="240" w:lineRule="auto"/>
        <w:ind w:left="1079" w:right="0" w:hanging="359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Tổng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điểm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và điểm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trung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pacing w:val="-2"/>
          <w:sz w:val="22"/>
        </w:rPr>
        <w:t>bình)</w:t>
      </w:r>
    </w:p>
    <w:p w14:paraId="0924C963">
      <w:pPr>
        <w:pStyle w:val="7"/>
        <w:spacing w:before="111"/>
        <w:rPr>
          <w:rFonts w:ascii="Arial"/>
          <w:i/>
        </w:rPr>
      </w:pPr>
      <w:r>
        <w:drawing>
          <wp:inline distT="0" distB="0" distL="114300" distR="114300">
            <wp:extent cx="4924425" cy="3095625"/>
            <wp:effectExtent l="0" t="0" r="13335" b="13335"/>
            <wp:docPr id="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3180">
      <w:pPr>
        <w:pStyle w:val="3"/>
        <w:numPr>
          <w:ilvl w:val="0"/>
          <w:numId w:val="4"/>
        </w:numPr>
        <w:tabs>
          <w:tab w:val="left" w:pos="671"/>
        </w:tabs>
        <w:spacing w:before="1" w:after="0" w:line="240" w:lineRule="auto"/>
        <w:ind w:left="671" w:right="0" w:hanging="311"/>
        <w:jc w:val="left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14:paraId="0D68E543">
      <w:pPr>
        <w:spacing w:before="128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Một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điều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tôi chưa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hiểu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rõ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hoặc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muốn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hỏi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thêm:</w:t>
      </w:r>
    </w:p>
    <w:p w14:paraId="3CDDE62D">
      <w:pPr>
        <w:pStyle w:val="7"/>
        <w:spacing w:before="99"/>
        <w:rPr>
          <w:rFonts w:ascii="Arial"/>
          <w:b/>
        </w:rPr>
      </w:pPr>
    </w:p>
    <w:p w14:paraId="53CDB015">
      <w:pPr>
        <w:spacing w:before="0" w:line="290" w:lineRule="auto"/>
        <w:ind w:left="360" w:right="381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 xml:space="preserve">(Ví dụ: "Sự khác biệt giữa </w:t>
      </w:r>
      <w:r>
        <w:rPr>
          <w:rFonts w:ascii="Trebuchet MS" w:hAnsi="Trebuchet MS"/>
          <w:i/>
          <w:color w:val="188038"/>
          <w:w w:val="115"/>
          <w:sz w:val="22"/>
        </w:rPr>
        <w:t>for</w:t>
      </w:r>
      <w:r>
        <w:rPr>
          <w:rFonts w:ascii="Trebuchet MS" w:hAnsi="Trebuchet MS"/>
          <w:i/>
          <w:color w:val="188038"/>
          <w:spacing w:val="-16"/>
          <w:w w:val="115"/>
          <w:sz w:val="22"/>
        </w:rPr>
        <w:t xml:space="preserve"> </w:t>
      </w:r>
      <w:r>
        <w:rPr>
          <w:rFonts w:ascii="Arial" w:hAnsi="Arial"/>
          <w:i/>
          <w:sz w:val="22"/>
        </w:rPr>
        <w:t>và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Trebuchet MS" w:hAnsi="Trebuchet MS"/>
          <w:i/>
          <w:color w:val="188038"/>
          <w:w w:val="115"/>
          <w:sz w:val="22"/>
        </w:rPr>
        <w:t>while</w:t>
      </w:r>
      <w:r>
        <w:rPr>
          <w:rFonts w:ascii="Trebuchet MS" w:hAnsi="Trebuchet MS"/>
          <w:i/>
          <w:color w:val="188038"/>
          <w:spacing w:val="-16"/>
          <w:w w:val="115"/>
          <w:sz w:val="22"/>
        </w:rPr>
        <w:t xml:space="preserve"> </w:t>
      </w:r>
      <w:r>
        <w:rPr>
          <w:rFonts w:ascii="Arial" w:hAnsi="Arial"/>
          <w:i/>
          <w:sz w:val="22"/>
        </w:rPr>
        <w:t>là gì? Khi nào dùng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cái nào?", "Tại sao cần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mảng?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Nó dùng để làm gì?")</w:t>
      </w:r>
    </w:p>
    <w:p w14:paraId="3C4D7E9E">
      <w:pPr>
        <w:pStyle w:val="7"/>
        <w:spacing w:before="191"/>
        <w:ind w:firstLine="720" w:firstLineChars="0"/>
        <w:rPr>
          <w:rFonts w:ascii="Arial"/>
          <w:i/>
          <w:sz w:val="20"/>
        </w:rPr>
      </w:pPr>
      <w:r>
        <w:rPr>
          <w:rFonts w:hint="default" w:ascii="Arial"/>
          <w:i/>
          <w:sz w:val="20"/>
        </w:rPr>
        <w:t xml:space="preserve">“Trong C#, làm sao để tránh việc lặp lại nhiều lần cùng một đoạn mã xếp loại điểm khi xử lý nhiều sinh </w:t>
      </w: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282575</wp:posOffset>
                </wp:positionV>
                <wp:extent cx="5943600" cy="2032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25pt;height:1.6pt;width:468pt;mso-position-horizontal-relative:page;mso-wrap-distance-bottom:0pt;mso-wrap-distance-top:0pt;z-index:-251652096;mso-width-relative:page;mso-height-relative:page;" coordsize="5943600,20320" o:gfxdata="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AUZ5PPZAAAACgEAAA8AAAAAAAAAAQAgAAAA&#10;IgAAAGRycy9kb3ducmV2LnhtbFBLAQIUABQAAAAIAIdO4kASSUKC7gIAAHYKAAAOAAAAAAAAAAEA&#10;IAAAACgBAABkcnMvZTJvRG9jLnhtbFBLBQYAAAAABgAGAFkBAACIBgAAAAA=&#10;">
                <o:lock v:ext="edit" aspectratio="f"/>
                <v:shape id="Graphic 38" o:spid="_x0000_s1026" o:spt="100" style="position:absolute;left:0;top:0;height:20320;width:5943600;" fillcolor="#A0A0A0" filled="t" stroked="f" coordsize="5943600,20320" o:gfxdata="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VrhbsAAADb&#10;AAAADwAAAAAAAAABACAAAAAiAAAAZHJzL2Rvd25yZXYueG1sUEsBAhQAFAAAAAgAh07iQDMvBZ47&#10;AAAAOQAAABAAAAAAAAAAAQAgAAAACgEAAGRycy9zaGFwZXhtbC54bWxQSwUGAAAAAAYABgBbAQAA&#10;tAMAAAAA&#10;" path="m5943600,0l5940539,0,0,0,0,3048,0,16776,0,19812,5943600,19812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3048;height:17145;width:5943600;" fillcolor="#E2E2E2" filled="t" stroked="f" coordsize="5943600,17145" o:gfxdata="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RJGmtwAAANsAAAAP&#10;AAAAAAAAAAEAIAAAACIAAABkcnMvZG93bnJldi54bWxQSwECFAAUAAAACACHTuJAMy8FnjsAAAA5&#10;AAAAEAAAAAAAAAABACAAAAAGAQAAZHJzL3NoYXBleG1sLnhtbFBLBQYAAAAABgAGAFsBAACwAwAA&#10;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A13116B">
      <w:pPr>
        <w:pStyle w:val="7"/>
        <w:rPr>
          <w:rFonts w:ascii="Arial"/>
          <w:i/>
          <w:sz w:val="20"/>
        </w:rPr>
      </w:pPr>
    </w:p>
    <w:p w14:paraId="6E71ED21">
      <w:pPr>
        <w:pStyle w:val="7"/>
        <w:spacing w:before="68"/>
        <w:ind w:firstLine="720" w:firstLineChars="0"/>
        <w:rPr>
          <w:rFonts w:ascii="Arial"/>
          <w:i/>
          <w:sz w:val="20"/>
        </w:rPr>
      </w:pPr>
      <w:r>
        <w:rPr>
          <w:rFonts w:hint="default" w:ascii="Arial"/>
          <w:i/>
          <w:sz w:val="20"/>
        </w:rPr>
        <w:t>viên? Có cách nào gọn hơn ngoài if–else lặp lại không?”</w:t>
      </w: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943600" cy="2032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6pt;width:468pt;mso-position-horizontal-relative:page;mso-wrap-distance-bottom:0pt;mso-wrap-distance-top:0pt;z-index:-251652096;mso-width-relative:page;mso-height-relative:page;" coordsize="5943600,20320" o:gfxdata="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3Mrdu2QAAAAoBAAAPAAAAAAAAAAEAIAAAACIAAABkcnMv&#10;ZG93bnJldi54bWxQSwECFAAUAAAACACHTuJAbpBkieYCAAB2CgAADgAAAAAAAAABACAAAAAoAQAA&#10;ZHJzL2Uyb0RvYy54bWxQSwUGAAAAAAYABgBZAQAAgAYAAAAA&#10;">
                <o:lock v:ext="edit" aspectratio="f"/>
                <v:shape id="Graphic 41" o:spid="_x0000_s1026" o:spt="100" style="position:absolute;left:0;top:0;height:20320;width:5943600;" fillcolor="#A0A0A0" filled="t" stroked="f" coordsize="5943600,20320" o:gfxdata="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ZsWW/&#10;AAAA2wAAAA8AAAAAAAAAAQAgAAAAIgAAAGRycy9kb3ducmV2LnhtbFBLAQIUABQAAAAIAIdO4kAz&#10;LwWeOwAAADkAAAAQAAAAAAAAAAEAIAAAAA4BAABkcnMvc2hhcGV4bWwueG1sUEsFBgAAAAAGAAYA&#10;WwEAALgDAAAAAA==&#10;" path="m5943600,0l5940539,0,0,0,0,3048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3048;height:17145;width:5943600;" fillcolor="#E2E2E2" filled="t" stroked="f" coordsize="5943600,17145" o:gfxdata="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5nCqtwAAANsAAAAP&#10;AAAAAAAAAAEAIAAAACIAAABkcnMvZG93bnJldi54bWxQSwECFAAUAAAACACHTuJAMy8FnjsAAAA5&#10;AAAAEAAAAAAAAAABACAAAAAGAQAAZHJzL3NoYXBleG1sLnhtbFBLBQYAAAAABgAGAFsBAACwAwAA&#10;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3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639" w:hanging="28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8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528" w:hanging="28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472" w:hanging="28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416" w:hanging="28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360" w:hanging="28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304" w:hanging="28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8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192" w:hanging="280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75" w:hanging="31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decimal"/>
      <w:lvlText w:val="%1.%2"/>
      <w:lvlJc w:val="left"/>
      <w:pPr>
        <w:ind w:left="762" w:hanging="40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107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abstractNum w:abstractNumId="2">
    <w:nsid w:val="1C0A1501"/>
    <w:multiLevelType w:val="singleLevel"/>
    <w:tmpl w:val="1C0A1501"/>
    <w:lvl w:ilvl="0" w:tentative="0">
      <w:start w:val="1"/>
      <w:numFmt w:val="decimal"/>
      <w:suff w:val="space"/>
      <w:lvlText w:val="%1."/>
      <w:lvlJc w:val="left"/>
      <w:pPr>
        <w:ind w:left="1440" w:leftChars="0" w:firstLine="0" w:firstLineChars="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75" w:hanging="31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entative="0">
      <w:start w:val="1"/>
      <w:numFmt w:val="upperLetter"/>
      <w:lvlText w:val="%2."/>
      <w:lvlJc w:val="left"/>
      <w:pPr>
        <w:ind w:left="644" w:hanging="28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entative="0">
      <w:start w:val="0"/>
      <w:numFmt w:val="bullet"/>
      <w:lvlText w:val="-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46E615C"/>
    <w:rsid w:val="34BB5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Microsoft Sans Serif" w:hAnsi="Microsoft Sans Serif" w:eastAsia="Microsoft Sans Serif" w:cs="Microsoft Sans Serif"/>
      <w:sz w:val="32"/>
      <w:szCs w:val="32"/>
      <w:lang w:val="vi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674" w:hanging="314"/>
      <w:outlineLvl w:val="2"/>
    </w:pPr>
    <w:rPr>
      <w:rFonts w:ascii="Microsoft Sans Serif" w:hAnsi="Microsoft Sans Serif" w:eastAsia="Microsoft Sans Serif" w:cs="Microsoft Sans Serif"/>
      <w:sz w:val="28"/>
      <w:szCs w:val="28"/>
      <w:lang w:val="vi" w:eastAsia="en-US" w:bidi="ar-SA"/>
    </w:rPr>
  </w:style>
  <w:style w:type="paragraph" w:styleId="4">
    <w:name w:val="heading 3"/>
    <w:basedOn w:val="1"/>
    <w:qFormat/>
    <w:uiPriority w:val="1"/>
    <w:pPr>
      <w:ind w:left="762" w:hanging="402"/>
      <w:outlineLvl w:val="3"/>
    </w:pPr>
    <w:rPr>
      <w:rFonts w:ascii="Microsoft Sans Serif" w:hAnsi="Microsoft Sans Serif" w:eastAsia="Microsoft Sans Serif" w:cs="Microsoft Sans Serif"/>
      <w:sz w:val="24"/>
      <w:szCs w:val="24"/>
      <w:lang w:val="vi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2"/>
      <w:szCs w:val="22"/>
      <w:lang w:val="vi" w:eastAsia="en-US" w:bidi="ar-SA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66"/>
      <w:ind w:left="360"/>
    </w:pPr>
    <w:rPr>
      <w:rFonts w:ascii="Microsoft Sans Serif" w:hAnsi="Microsoft Sans Serif" w:eastAsia="Microsoft Sans Serif" w:cs="Microsoft Sans Serif"/>
      <w:sz w:val="40"/>
      <w:szCs w:val="40"/>
      <w:lang w:val="vi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079" w:hanging="359"/>
    </w:pPr>
    <w:rPr>
      <w:rFonts w:ascii="Microsoft Sans Serif" w:hAnsi="Microsoft Sans Serif" w:eastAsia="Microsoft Sans Serif" w:cs="Microsoft Sans Serif"/>
      <w:lang w:val="vi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04"/>
      <w:ind w:left="100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23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2025-12-09T07:13:00Z</dcterms:created>
  <dc:creator>HP</dc:creator>
  <cp:lastModifiedBy>Bảo Đoàn</cp:lastModifiedBy>
  <dcterms:modified xsi:type="dcterms:W3CDTF">2025-12-09T10:13:29Z</dcterms:modified>
  <dc:title>Microsoft Word - C-Sharp-Phieu-Hoc-Tap.md.docx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E69B35353C7D45CFB7C954053E98FE20_12</vt:lpwstr>
  </property>
</Properties>
</file>